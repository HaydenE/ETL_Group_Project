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85" w:type="dxa"/>
        <w:tblLook w:val="04A0" w:firstRow="1" w:lastRow="0" w:firstColumn="1" w:lastColumn="0" w:noHBand="0" w:noVBand="1"/>
      </w:tblPr>
      <w:tblGrid>
        <w:gridCol w:w="10485"/>
      </w:tblGrid>
      <w:tr w:rsidR="007630F2" w:rsidRPr="00495014" w14:paraId="73839C9A" w14:textId="77777777" w:rsidTr="00B17E13">
        <w:trPr>
          <w:trHeight w:val="8354"/>
        </w:trPr>
        <w:tc>
          <w:tcPr>
            <w:tcW w:w="10485" w:type="dxa"/>
          </w:tcPr>
          <w:p w14:paraId="25456D6C" w14:textId="77777777" w:rsidR="007630F2" w:rsidRPr="00495014" w:rsidRDefault="001B6B5C" w:rsidP="00B17E13">
            <w:pPr>
              <w:spacing w:line="240" w:lineRule="auto"/>
              <w:jc w:val="right"/>
              <w:rPr>
                <w:b/>
                <w:color w:val="D83B01"/>
                <w:sz w:val="44"/>
              </w:rPr>
            </w:pPr>
            <w:r>
              <w:rPr>
                <w:noProof/>
              </w:rPr>
              <w:drawing>
                <wp:inline distT="0" distB="0" distL="0" distR="0" wp14:anchorId="2E6241F2" wp14:editId="0A88B5D0">
                  <wp:extent cx="5012268" cy="99038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0204" cy="1005787"/>
                          </a:xfrm>
                          <a:prstGeom prst="rect">
                            <a:avLst/>
                          </a:prstGeom>
                        </pic:spPr>
                      </pic:pic>
                    </a:graphicData>
                  </a:graphic>
                </wp:inline>
              </w:drawing>
            </w:r>
          </w:p>
        </w:tc>
      </w:tr>
      <w:tr w:rsidR="007630F2" w:rsidRPr="00495014" w14:paraId="2CF53812" w14:textId="77777777" w:rsidTr="00377792">
        <w:trPr>
          <w:trHeight w:val="3446"/>
        </w:trPr>
        <w:tc>
          <w:tcPr>
            <w:tcW w:w="10485" w:type="dxa"/>
          </w:tcPr>
          <w:p w14:paraId="1B1BAE04" w14:textId="77777777" w:rsidR="00127D78" w:rsidRPr="00FB6417" w:rsidRDefault="0091178B" w:rsidP="00FB6417">
            <w:pPr>
              <w:pStyle w:val="Title"/>
            </w:pPr>
            <w:r>
              <w:t>Opioid Crisis</w:t>
            </w:r>
          </w:p>
          <w:p w14:paraId="0FEFA2DA" w14:textId="77777777" w:rsidR="007630F2" w:rsidRDefault="0091178B" w:rsidP="00FB6417">
            <w:pPr>
              <w:pStyle w:val="Subtitle"/>
            </w:pPr>
            <w:r>
              <w:t>Data Analysis</w:t>
            </w:r>
          </w:p>
          <w:p w14:paraId="77473F09" w14:textId="77777777" w:rsidR="0091178B" w:rsidRDefault="0091178B" w:rsidP="0091178B">
            <w:pPr>
              <w:rPr>
                <w:b/>
                <w:bCs/>
              </w:rPr>
            </w:pPr>
            <w:r w:rsidRPr="001D4191">
              <w:rPr>
                <w:b/>
                <w:bCs/>
              </w:rPr>
              <w:t>ETL Group Project: Drew, Charles, Hayden</w:t>
            </w:r>
          </w:p>
          <w:p w14:paraId="034A452B" w14:textId="77777777" w:rsidR="0091178B" w:rsidRDefault="0091178B" w:rsidP="0091178B">
            <w:pPr>
              <w:tabs>
                <w:tab w:val="left" w:pos="5569"/>
              </w:tabs>
            </w:pPr>
            <w:r>
              <w:t>October 2019</w:t>
            </w:r>
          </w:p>
          <w:p w14:paraId="534C30B3" w14:textId="77777777" w:rsidR="0091178B" w:rsidRPr="0091178B" w:rsidRDefault="0091178B" w:rsidP="0091178B"/>
        </w:tc>
      </w:tr>
    </w:tbl>
    <w:p w14:paraId="5674CA60" w14:textId="77777777" w:rsidR="007F3D82" w:rsidRPr="00495014" w:rsidRDefault="007F3D82" w:rsidP="00E667B3"/>
    <w:p w14:paraId="5984BBC9" w14:textId="77777777" w:rsidR="007F3D82" w:rsidRPr="00495014" w:rsidRDefault="007F3D82" w:rsidP="00E667B3">
      <w:pPr>
        <w:sectPr w:rsidR="007F3D82" w:rsidRPr="00495014" w:rsidSect="005E14D5">
          <w:headerReference w:type="default" r:id="rId12"/>
          <w:footerReference w:type="default" r:id="rId13"/>
          <w:headerReference w:type="first" r:id="rId14"/>
          <w:footerReference w:type="first" r:id="rId15"/>
          <w:pgSz w:w="12240" w:h="15840" w:code="1"/>
          <w:pgMar w:top="1701" w:right="720" w:bottom="1672" w:left="720" w:header="578" w:footer="142" w:gutter="0"/>
          <w:cols w:space="720"/>
          <w:titlePg/>
          <w:docGrid w:linePitch="360"/>
        </w:sectPr>
      </w:pPr>
    </w:p>
    <w:p w14:paraId="5424F1F9" w14:textId="77777777" w:rsidR="00127D78" w:rsidRPr="00495014" w:rsidRDefault="00D53214" w:rsidP="00DD2790">
      <w:bookmarkStart w:id="0" w:name="_Hlk529311408"/>
      <w:r>
        <w:lastRenderedPageBreak/>
        <w:t xml:space="preserve">Finding data, cleaning data, organizing data, establishing a data base with the proper structure, and being able to analyze data is </w:t>
      </w:r>
      <w:r w:rsidR="0005393B">
        <w:t>extremely</w:t>
      </w:r>
      <w:r>
        <w:t xml:space="preserve"> important in the modern world. Data is prevalent and in order to be able to drive meaningful </w:t>
      </w:r>
      <w:r w:rsidR="0092128B">
        <w:t>results and solutions, data analysis can play a pivotal part.</w:t>
      </w:r>
    </w:p>
    <w:bookmarkEnd w:id="0"/>
    <w:p w14:paraId="2863C323" w14:textId="77777777" w:rsidR="00DF5141" w:rsidRPr="00495014" w:rsidRDefault="0092128B" w:rsidP="0092128B">
      <w:r>
        <w:t>This document will cover:</w:t>
      </w:r>
    </w:p>
    <w:p w14:paraId="1641DBDA" w14:textId="77777777" w:rsidR="0053338F" w:rsidRDefault="0053338F" w:rsidP="0053338F">
      <w:pPr>
        <w:pStyle w:val="Numbers"/>
      </w:pPr>
      <w:r>
        <w:t>Executive Summary</w:t>
      </w:r>
    </w:p>
    <w:p w14:paraId="779BEE44" w14:textId="77777777" w:rsidR="0053338F" w:rsidRPr="00CF0803" w:rsidRDefault="0053338F" w:rsidP="0053338F">
      <w:pPr>
        <w:pStyle w:val="Numbers"/>
      </w:pPr>
      <w:r w:rsidRPr="00CF0803">
        <w:t>Sources of Data</w:t>
      </w:r>
    </w:p>
    <w:p w14:paraId="3410B01F" w14:textId="77777777" w:rsidR="00734E1E" w:rsidRDefault="00734E1E" w:rsidP="00734E1E">
      <w:pPr>
        <w:pStyle w:val="Numbers"/>
      </w:pPr>
      <w:r w:rsidRPr="001D4191">
        <w:t>Data Dictionary</w:t>
      </w:r>
    </w:p>
    <w:p w14:paraId="7F417431" w14:textId="77777777" w:rsidR="00734E1E" w:rsidRDefault="00734E1E" w:rsidP="00734E1E">
      <w:pPr>
        <w:pStyle w:val="Numbers"/>
      </w:pPr>
      <w:r>
        <w:t>Graphs that lead to cleaning</w:t>
      </w:r>
    </w:p>
    <w:p w14:paraId="0D138154" w14:textId="77777777" w:rsidR="00734E1E" w:rsidRDefault="00734E1E" w:rsidP="00734E1E">
      <w:pPr>
        <w:pStyle w:val="Numbers"/>
      </w:pPr>
      <w:r w:rsidRPr="001D4191">
        <w:t>ERD</w:t>
      </w:r>
      <w:r>
        <w:t xml:space="preserve"> </w:t>
      </w:r>
      <w:r w:rsidR="00E058D3">
        <w:t xml:space="preserve">diagram </w:t>
      </w:r>
      <w:r>
        <w:t>of our database</w:t>
      </w:r>
    </w:p>
    <w:p w14:paraId="40551B01" w14:textId="77777777" w:rsidR="00734E1E" w:rsidRDefault="00734E1E" w:rsidP="00734E1E">
      <w:pPr>
        <w:pStyle w:val="Numbers"/>
      </w:pPr>
      <w:r>
        <w:t>Our Table Schema</w:t>
      </w:r>
    </w:p>
    <w:p w14:paraId="1BF9C4A4" w14:textId="77777777" w:rsidR="00734E1E" w:rsidRDefault="00734E1E" w:rsidP="00734E1E">
      <w:pPr>
        <w:pStyle w:val="Numbers"/>
      </w:pPr>
      <w:r>
        <w:t xml:space="preserve">Five Queries Showing Analysis </w:t>
      </w:r>
    </w:p>
    <w:p w14:paraId="57F981CC" w14:textId="77777777" w:rsidR="00734E1E" w:rsidRPr="00734E1E" w:rsidRDefault="00734E1E" w:rsidP="00734E1E"/>
    <w:p w14:paraId="19F54E1F" w14:textId="77777777" w:rsidR="00734E1E" w:rsidRPr="00734E1E" w:rsidRDefault="00734E1E" w:rsidP="00734E1E"/>
    <w:p w14:paraId="72C2BB06" w14:textId="77777777" w:rsidR="00734E1E" w:rsidRPr="00734E1E" w:rsidRDefault="00734E1E" w:rsidP="00734E1E"/>
    <w:p w14:paraId="338DC520" w14:textId="77777777" w:rsidR="00734E1E" w:rsidRPr="00734E1E" w:rsidRDefault="00734E1E" w:rsidP="00734E1E"/>
    <w:p w14:paraId="60D01E7C" w14:textId="77777777" w:rsidR="00734E1E" w:rsidRPr="00734E1E" w:rsidRDefault="00734E1E" w:rsidP="00734E1E"/>
    <w:p w14:paraId="2B2E6E4A" w14:textId="77777777" w:rsidR="0053338F" w:rsidRPr="0053338F" w:rsidRDefault="0053338F" w:rsidP="0053338F"/>
    <w:p w14:paraId="2F49CE4C" w14:textId="77777777" w:rsidR="00DF5141" w:rsidRPr="00495014" w:rsidRDefault="00DF5141" w:rsidP="00734E1E"/>
    <w:p w14:paraId="3D7C030A" w14:textId="77777777" w:rsidR="001E6CEB" w:rsidRPr="00495014" w:rsidRDefault="001E6CEB" w:rsidP="007F3D82">
      <w:pPr>
        <w:spacing w:after="0" w:line="259" w:lineRule="auto"/>
      </w:pPr>
      <w:r w:rsidRPr="00495014">
        <w:br w:type="page"/>
      </w:r>
    </w:p>
    <w:p w14:paraId="598D70C5" w14:textId="77777777" w:rsidR="00743D10" w:rsidRPr="00495014" w:rsidRDefault="002340A8" w:rsidP="00DD2790">
      <w:pPr>
        <w:pStyle w:val="Heading1"/>
      </w:pPr>
      <w:sdt>
        <w:sdtPr>
          <w:id w:val="612258747"/>
          <w:placeholder>
            <w:docPart w:val="78775548AE784FE9A26521169E945D78"/>
          </w:placeholder>
          <w:temporary/>
          <w:showingPlcHdr/>
          <w15:appearance w15:val="hidden"/>
          <w:text/>
        </w:sdtPr>
        <w:sdtEndPr/>
        <w:sdtContent>
          <w:r w:rsidR="00DF5141" w:rsidRPr="00DD2790">
            <w:t>EXECUTIVE</w:t>
          </w:r>
          <w:r w:rsidR="00DF5141" w:rsidRPr="00495014">
            <w:t xml:space="preserve"> SUMMARY</w:t>
          </w:r>
        </w:sdtContent>
      </w:sdt>
    </w:p>
    <w:p w14:paraId="222C231D" w14:textId="77777777" w:rsidR="001E6CEB" w:rsidRPr="00495014" w:rsidRDefault="00734E1E" w:rsidP="00352790">
      <w:r>
        <w:rPr>
          <w:rStyle w:val="Strong"/>
        </w:rPr>
        <w:t>Opioids</w:t>
      </w:r>
      <w:r w:rsidR="001E6CEB" w:rsidRPr="00495014">
        <w:rPr>
          <w:rStyle w:val="Strong"/>
        </w:rPr>
        <w:t xml:space="preserve"> </w:t>
      </w:r>
      <w:r>
        <w:t xml:space="preserve">are a major issue within the US. It is a leading cause of deaths. In order to understand this problem in more detail, we </w:t>
      </w:r>
      <w:r w:rsidR="00E47203">
        <w:t xml:space="preserve">analyzed deaths in the US due to opioids from the CDC, where these deaths are occurring, who is prescribing opioids all in order to see if there are patterns that may lead to </w:t>
      </w:r>
      <w:r w:rsidR="0040405D">
        <w:t>explanations</w:t>
      </w:r>
      <w:r w:rsidR="00E47203">
        <w:t xml:space="preserve"> of why this is occurring. The is a bold task, as there may be many environmental, </w:t>
      </w:r>
      <w:r w:rsidR="008E28F7">
        <w:t>social economic, and other factors that may be involved that were not taken into consideration as part of this analysis.</w:t>
      </w:r>
      <w:r>
        <w:t xml:space="preserve"> </w:t>
      </w:r>
    </w:p>
    <w:p w14:paraId="124BD872" w14:textId="77777777" w:rsidR="001E6CEB" w:rsidRPr="00495014" w:rsidRDefault="001E6CEB" w:rsidP="008E28F7"/>
    <w:p w14:paraId="02BB36C7" w14:textId="77777777" w:rsidR="001E6CEB" w:rsidRPr="00352790" w:rsidRDefault="008E28F7" w:rsidP="00352790">
      <w:pPr>
        <w:pStyle w:val="Bullets"/>
      </w:pPr>
      <w:r w:rsidRPr="008E28F7">
        <w:rPr>
          <w:rStyle w:val="Strong"/>
        </w:rPr>
        <w:t>Largest State of Deaths:</w:t>
      </w:r>
      <w:r w:rsidR="001E6CEB" w:rsidRPr="00352790">
        <w:rPr>
          <w:rStyle w:val="Strong"/>
          <w:b w:val="0"/>
          <w:bCs w:val="0"/>
          <w:color w:val="000000" w:themeColor="text1"/>
        </w:rPr>
        <w:t xml:space="preserve"> </w:t>
      </w:r>
      <w:r>
        <w:t xml:space="preserve">Ohio, </w:t>
      </w:r>
    </w:p>
    <w:p w14:paraId="63312DF5" w14:textId="77777777" w:rsidR="001E6CEB" w:rsidRPr="008E28F7" w:rsidRDefault="008E28F7" w:rsidP="00352790">
      <w:pPr>
        <w:pStyle w:val="Bullets"/>
        <w:rPr>
          <w:rStyle w:val="Strong"/>
        </w:rPr>
      </w:pPr>
      <w:r w:rsidRPr="008E28F7">
        <w:rPr>
          <w:rStyle w:val="Strong"/>
        </w:rPr>
        <w:t>Opioid Type that led to most deaths:</w:t>
      </w:r>
      <w:r w:rsidR="001E6CEB" w:rsidRPr="008E28F7">
        <w:rPr>
          <w:rStyle w:val="Strong"/>
        </w:rPr>
        <w:t xml:space="preserve"> </w:t>
      </w:r>
      <w:r w:rsidRPr="008E28F7">
        <w:t>xxxx</w:t>
      </w:r>
    </w:p>
    <w:p w14:paraId="70BCFCA6" w14:textId="77777777" w:rsidR="001E6CEB" w:rsidRPr="00352790" w:rsidRDefault="008E28F7" w:rsidP="00352790">
      <w:pPr>
        <w:pStyle w:val="Bullets"/>
      </w:pPr>
      <w:r w:rsidRPr="00F12352">
        <w:rPr>
          <w:rStyle w:val="Strong"/>
        </w:rPr>
        <w:t xml:space="preserve">Dr Type prescribing </w:t>
      </w:r>
      <w:r w:rsidR="00F12352" w:rsidRPr="00F12352">
        <w:rPr>
          <w:rStyle w:val="Strong"/>
        </w:rPr>
        <w:t>opioids that led to most deaths:</w:t>
      </w:r>
      <w:r w:rsidR="001E6CEB" w:rsidRPr="00352790">
        <w:rPr>
          <w:rStyle w:val="Strong"/>
          <w:b w:val="0"/>
          <w:bCs w:val="0"/>
          <w:color w:val="000000" w:themeColor="text1"/>
        </w:rPr>
        <w:t xml:space="preserve"> </w:t>
      </w:r>
      <w:r w:rsidR="00F12352">
        <w:t>xxx</w:t>
      </w:r>
    </w:p>
    <w:p w14:paraId="1D356BAF" w14:textId="77777777" w:rsidR="001E6CEB" w:rsidRPr="00352790" w:rsidRDefault="00F12352" w:rsidP="00352790">
      <w:pPr>
        <w:pStyle w:val="Bullets"/>
      </w:pPr>
      <w:r w:rsidRPr="00F12352">
        <w:rPr>
          <w:rStyle w:val="Strong"/>
        </w:rPr>
        <w:t>Gender of Dr that prescribed opioids that led to most deaths:</w:t>
      </w:r>
      <w:r w:rsidR="001E6CEB" w:rsidRPr="00352790">
        <w:rPr>
          <w:rStyle w:val="Strong"/>
          <w:b w:val="0"/>
          <w:bCs w:val="0"/>
          <w:color w:val="000000" w:themeColor="text1"/>
        </w:rPr>
        <w:t xml:space="preserve"> </w:t>
      </w:r>
      <w:r>
        <w:t>xxx</w:t>
      </w:r>
    </w:p>
    <w:p w14:paraId="2570EA53" w14:textId="77777777" w:rsidR="001E6CEB" w:rsidRPr="00352790" w:rsidRDefault="00F12352" w:rsidP="00352790">
      <w:pPr>
        <w:pStyle w:val="Bullets"/>
      </w:pPr>
      <w:r w:rsidRPr="00F12352">
        <w:rPr>
          <w:rStyle w:val="Strong"/>
        </w:rPr>
        <w:t>Region of country with most deaths:</w:t>
      </w:r>
      <w:r w:rsidR="001E6CEB" w:rsidRPr="00352790">
        <w:rPr>
          <w:rStyle w:val="Strong"/>
          <w:b w:val="0"/>
          <w:bCs w:val="0"/>
          <w:color w:val="000000" w:themeColor="text1"/>
        </w:rPr>
        <w:t xml:space="preserve"> </w:t>
      </w:r>
      <w:r>
        <w:t>xxxx</w:t>
      </w:r>
    </w:p>
    <w:p w14:paraId="77DA2C25" w14:textId="77777777" w:rsidR="00DD1468" w:rsidRPr="00495014" w:rsidRDefault="00DD1468" w:rsidP="007F3D82">
      <w:r w:rsidRPr="00495014">
        <w:br w:type="page"/>
      </w:r>
    </w:p>
    <w:p w14:paraId="07DC77EA" w14:textId="77777777" w:rsidR="00743D10" w:rsidRPr="00495014" w:rsidRDefault="0040405D" w:rsidP="00743D10">
      <w:pPr>
        <w:pStyle w:val="Heading1"/>
      </w:pPr>
      <w:r w:rsidRPr="00165EA1">
        <w:lastRenderedPageBreak/>
        <w:t>SOURCES OF DATA</w:t>
      </w:r>
    </w:p>
    <w:p w14:paraId="2FF0F1D9" w14:textId="77777777" w:rsidR="00CF7269" w:rsidRPr="00495014" w:rsidRDefault="00165EA1" w:rsidP="00165EA1">
      <w:r>
        <w:t>In order to conduct analysis of opioid deaths</w:t>
      </w:r>
      <w:r w:rsidR="00054F3B">
        <w:t>, we pulled data from the following three sources</w:t>
      </w:r>
    </w:p>
    <w:p w14:paraId="497AE141" w14:textId="77777777" w:rsidR="00165EA1" w:rsidRDefault="00165EA1" w:rsidP="00165EA1">
      <w:pPr>
        <w:pStyle w:val="Bullets"/>
      </w:pPr>
      <w:r w:rsidRPr="00165EA1">
        <w:rPr>
          <w:rStyle w:val="Strong"/>
        </w:rPr>
        <w:t xml:space="preserve">U.S. Opiate Prescriptions/Overdoses: </w:t>
      </w:r>
      <w:hyperlink r:id="rId16" w:anchor="overdoses.csv" w:history="1">
        <w:r w:rsidRPr="00487976">
          <w:rPr>
            <w:rStyle w:val="Hyperlink"/>
          </w:rPr>
          <w:t>https://www.kaggle.com/apryor6/us-opiate-prescriptions#overdoses.csv</w:t>
        </w:r>
      </w:hyperlink>
    </w:p>
    <w:p w14:paraId="0A206923" w14:textId="77777777" w:rsidR="00165EA1" w:rsidRDefault="00165EA1" w:rsidP="00165EA1">
      <w:pPr>
        <w:pStyle w:val="Bullets"/>
      </w:pPr>
      <w:r w:rsidRPr="00165EA1">
        <w:rPr>
          <w:rStyle w:val="Strong"/>
        </w:rPr>
        <w:t>Drugs prescriptions with providers profile:</w:t>
      </w:r>
      <w:r>
        <w:t xml:space="preserve"> </w:t>
      </w:r>
      <w:hyperlink r:id="rId17" w:history="1">
        <w:r w:rsidRPr="00487976">
          <w:rPr>
            <w:rStyle w:val="Hyperlink"/>
          </w:rPr>
          <w:t>https://www.kaggle.com/tajuddinkh/drugs-prescriptions-with-providers</w:t>
        </w:r>
      </w:hyperlink>
    </w:p>
    <w:p w14:paraId="186E141F" w14:textId="77777777" w:rsidR="00165EA1" w:rsidRDefault="00165EA1" w:rsidP="00165EA1">
      <w:pPr>
        <w:pStyle w:val="Bullets"/>
      </w:pPr>
      <w:r w:rsidRPr="00165EA1">
        <w:rPr>
          <w:rStyle w:val="Strong"/>
        </w:rPr>
        <w:t xml:space="preserve">12 Month-ending Provisional Number of Drug Overdose Deaths from CDC: </w:t>
      </w:r>
      <w:hyperlink r:id="rId18" w:history="1">
        <w:r>
          <w:rPr>
            <w:rStyle w:val="Hyperlink"/>
          </w:rPr>
          <w:t>https://www.cdc.gov/nchs/nvss/vsrr/drug-overdose-data.htm</w:t>
        </w:r>
      </w:hyperlink>
    </w:p>
    <w:p w14:paraId="5206A9C6" w14:textId="77777777" w:rsidR="00DD1468" w:rsidRPr="00495014" w:rsidRDefault="00DD1468" w:rsidP="00DD1468">
      <w:r w:rsidRPr="00495014">
        <w:br w:type="page"/>
      </w:r>
    </w:p>
    <w:p w14:paraId="64ABF9D4" w14:textId="77777777" w:rsidR="00743D10" w:rsidRPr="00495014" w:rsidRDefault="0040405D" w:rsidP="00743D10">
      <w:pPr>
        <w:pStyle w:val="Heading1"/>
      </w:pPr>
      <w:r w:rsidRPr="0040405D">
        <w:lastRenderedPageBreak/>
        <w:t>DATA DICTIONARY</w:t>
      </w:r>
    </w:p>
    <w:p w14:paraId="349C1F3F" w14:textId="77777777" w:rsidR="00CF7269" w:rsidRPr="00DD2790" w:rsidRDefault="0040405D" w:rsidP="0040405D">
      <w:r>
        <w:t>The data dictionary is important to understand the data we collected.</w:t>
      </w:r>
    </w:p>
    <w:p w14:paraId="64677692" w14:textId="77777777" w:rsidR="000656AE" w:rsidRPr="00495014" w:rsidRDefault="006779AA">
      <w:pPr>
        <w:spacing w:after="160" w:line="259" w:lineRule="auto"/>
      </w:pPr>
      <w:r w:rsidRPr="006779AA">
        <w:rPr>
          <w:noProof/>
        </w:rPr>
        <w:drawing>
          <wp:inline distT="0" distB="0" distL="0" distR="0" wp14:anchorId="6C1014E2" wp14:editId="3FFE1006">
            <wp:extent cx="6858000" cy="4192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0" cy="4192905"/>
                    </a:xfrm>
                    <a:prstGeom prst="rect">
                      <a:avLst/>
                    </a:prstGeom>
                    <a:noFill/>
                    <a:ln>
                      <a:noFill/>
                    </a:ln>
                  </pic:spPr>
                </pic:pic>
              </a:graphicData>
            </a:graphic>
          </wp:inline>
        </w:drawing>
      </w:r>
      <w:r w:rsidR="000656AE" w:rsidRPr="00495014">
        <w:br w:type="page"/>
      </w:r>
    </w:p>
    <w:p w14:paraId="703CB234" w14:textId="77777777" w:rsidR="00743D10" w:rsidRDefault="0040405D" w:rsidP="00743D10">
      <w:pPr>
        <w:pStyle w:val="Heading1"/>
      </w:pPr>
      <w:r w:rsidRPr="0040405D">
        <w:lastRenderedPageBreak/>
        <w:t>GRAPHS THAT LEAD TO CLEANING</w:t>
      </w:r>
    </w:p>
    <w:p w14:paraId="638D55B2" w14:textId="77777777" w:rsidR="0040405D" w:rsidRDefault="0040405D" w:rsidP="0040405D">
      <w:r>
        <w:t xml:space="preserve">Naturally the data we collected was not clean. There was </w:t>
      </w:r>
      <w:r w:rsidR="000F5890">
        <w:t>erroneous</w:t>
      </w:r>
      <w:r>
        <w:t xml:space="preserve"> data, double counting</w:t>
      </w:r>
      <w:r w:rsidR="000F5890">
        <w:t>, missing data, etc. We took many channels to clean the data, including dropping, normalizing, and combining to be able to produce results.</w:t>
      </w:r>
    </w:p>
    <w:p w14:paraId="401D8194" w14:textId="77777777" w:rsidR="000F5890" w:rsidRDefault="00801D59" w:rsidP="0040405D">
      <w:r>
        <w:rPr>
          <w:noProof/>
        </w:rPr>
        <w:drawing>
          <wp:inline distT="0" distB="0" distL="0" distR="0" wp14:anchorId="3BD6432C" wp14:editId="25DBB618">
            <wp:extent cx="6858000" cy="820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820420"/>
                    </a:xfrm>
                    <a:prstGeom prst="rect">
                      <a:avLst/>
                    </a:prstGeom>
                  </pic:spPr>
                </pic:pic>
              </a:graphicData>
            </a:graphic>
          </wp:inline>
        </w:drawing>
      </w:r>
    </w:p>
    <w:p w14:paraId="4700E488" w14:textId="77777777" w:rsidR="0040405D" w:rsidRDefault="0040405D" w:rsidP="00801D59">
      <w:pPr>
        <w:pStyle w:val="Heading1"/>
        <w:widowControl w:val="0"/>
      </w:pPr>
      <w:r>
        <w:rPr>
          <w:noProof/>
        </w:rPr>
        <w:drawing>
          <wp:inline distT="0" distB="0" distL="0" distR="0" wp14:anchorId="78E578A7" wp14:editId="165298E1">
            <wp:extent cx="4026134" cy="34514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4055" cy="3483972"/>
                    </a:xfrm>
                    <a:prstGeom prst="rect">
                      <a:avLst/>
                    </a:prstGeom>
                    <a:noFill/>
                    <a:ln>
                      <a:noFill/>
                    </a:ln>
                  </pic:spPr>
                </pic:pic>
              </a:graphicData>
            </a:graphic>
          </wp:inline>
        </w:drawing>
      </w:r>
      <w:r>
        <w:rPr>
          <w:noProof/>
        </w:rPr>
        <w:lastRenderedPageBreak/>
        <w:drawing>
          <wp:inline distT="0" distB="0" distL="0" distR="0" wp14:anchorId="79BFAD1A" wp14:editId="4960B595">
            <wp:extent cx="3980018" cy="34119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3997" cy="3432486"/>
                    </a:xfrm>
                    <a:prstGeom prst="rect">
                      <a:avLst/>
                    </a:prstGeom>
                    <a:noFill/>
                    <a:ln>
                      <a:noFill/>
                    </a:ln>
                  </pic:spPr>
                </pic:pic>
              </a:graphicData>
            </a:graphic>
          </wp:inline>
        </w:drawing>
      </w:r>
    </w:p>
    <w:p w14:paraId="084C001D" w14:textId="77777777" w:rsidR="0040405D" w:rsidRDefault="0040405D" w:rsidP="00DD2790">
      <w:pPr>
        <w:pStyle w:val="Heading1"/>
      </w:pPr>
    </w:p>
    <w:p w14:paraId="66AD0FAE" w14:textId="77777777" w:rsidR="0040405D" w:rsidRDefault="0040405D" w:rsidP="00DD2790">
      <w:pPr>
        <w:pStyle w:val="Heading1"/>
      </w:pPr>
    </w:p>
    <w:p w14:paraId="183F7A6D" w14:textId="77777777" w:rsidR="0040405D" w:rsidRDefault="0040405D" w:rsidP="00DD2790">
      <w:pPr>
        <w:pStyle w:val="Heading1"/>
      </w:pPr>
    </w:p>
    <w:p w14:paraId="564876DF" w14:textId="77777777" w:rsidR="0040405D" w:rsidRDefault="0040405D" w:rsidP="00DD2790">
      <w:pPr>
        <w:pStyle w:val="Heading1"/>
      </w:pPr>
    </w:p>
    <w:p w14:paraId="35052998" w14:textId="77777777" w:rsidR="0040405D" w:rsidRDefault="0040405D" w:rsidP="00DD2790">
      <w:pPr>
        <w:pStyle w:val="Heading1"/>
      </w:pPr>
    </w:p>
    <w:p w14:paraId="22198B3B" w14:textId="77777777" w:rsidR="0040405D" w:rsidRDefault="0040405D" w:rsidP="00DD2790">
      <w:pPr>
        <w:pStyle w:val="Heading1"/>
      </w:pPr>
    </w:p>
    <w:p w14:paraId="48FF1633" w14:textId="77777777" w:rsidR="0040405D" w:rsidRDefault="0040405D" w:rsidP="00DD2790">
      <w:pPr>
        <w:pStyle w:val="Heading1"/>
      </w:pPr>
    </w:p>
    <w:p w14:paraId="7D036C1B" w14:textId="77777777" w:rsidR="0040405D" w:rsidRDefault="0040405D" w:rsidP="00DD2790">
      <w:pPr>
        <w:pStyle w:val="Heading1"/>
      </w:pPr>
    </w:p>
    <w:p w14:paraId="07572FE3" w14:textId="77777777" w:rsidR="0040405D" w:rsidRDefault="0040405D" w:rsidP="00DD2790">
      <w:pPr>
        <w:pStyle w:val="Heading1"/>
      </w:pPr>
    </w:p>
    <w:p w14:paraId="36D4D67B" w14:textId="77777777" w:rsidR="0040405D" w:rsidRDefault="0040405D" w:rsidP="00DD2790">
      <w:pPr>
        <w:pStyle w:val="Heading1"/>
      </w:pPr>
    </w:p>
    <w:p w14:paraId="1E34FD4F" w14:textId="77777777" w:rsidR="00743D10" w:rsidRPr="00DD2790" w:rsidRDefault="00801D59" w:rsidP="00DD2790">
      <w:pPr>
        <w:pStyle w:val="Heading1"/>
      </w:pPr>
      <w:r>
        <w:lastRenderedPageBreak/>
        <w:t>ERD DIAGRAM</w:t>
      </w:r>
    </w:p>
    <w:p w14:paraId="71E68442" w14:textId="77777777" w:rsidR="0011677C" w:rsidRPr="00DD2790" w:rsidRDefault="00E058D3" w:rsidP="00801D59">
      <w:r>
        <w:t xml:space="preserve">The ERD diagram is a </w:t>
      </w:r>
      <w:r w:rsidR="00801D59" w:rsidRPr="00801D59">
        <w:t>type of structural diagram for use in database design.</w:t>
      </w:r>
      <w:r>
        <w:t xml:space="preserve"> This shows how we designed our database to study the opioid crisis.</w:t>
      </w:r>
    </w:p>
    <w:p w14:paraId="336CB989" w14:textId="066C126A" w:rsidR="00ED77F4" w:rsidRPr="00495014" w:rsidRDefault="002D041D">
      <w:pPr>
        <w:spacing w:after="160" w:line="259" w:lineRule="auto"/>
      </w:pPr>
      <w:r>
        <w:rPr>
          <w:noProof/>
        </w:rPr>
        <w:drawing>
          <wp:inline distT="0" distB="0" distL="0" distR="0" wp14:anchorId="30A4D388" wp14:editId="63A33F12">
            <wp:extent cx="6858000" cy="5069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5069840"/>
                    </a:xfrm>
                    <a:prstGeom prst="rect">
                      <a:avLst/>
                    </a:prstGeom>
                    <a:noFill/>
                    <a:ln>
                      <a:noFill/>
                    </a:ln>
                  </pic:spPr>
                </pic:pic>
              </a:graphicData>
            </a:graphic>
          </wp:inline>
        </w:drawing>
      </w:r>
      <w:bookmarkStart w:id="1" w:name="_GoBack"/>
      <w:bookmarkEnd w:id="1"/>
      <w:r w:rsidR="00ED77F4" w:rsidRPr="00495014">
        <w:br w:type="page"/>
      </w:r>
    </w:p>
    <w:p w14:paraId="6D16836D" w14:textId="77777777" w:rsidR="00743D10" w:rsidRPr="00495014" w:rsidRDefault="00E058D3" w:rsidP="00743D10">
      <w:pPr>
        <w:pStyle w:val="Heading1"/>
      </w:pPr>
      <w:r w:rsidRPr="00E058D3">
        <w:lastRenderedPageBreak/>
        <w:t>TABLE SCHEMA</w:t>
      </w:r>
    </w:p>
    <w:p w14:paraId="13BCD174" w14:textId="77777777" w:rsidR="002A4281" w:rsidRDefault="002A4281" w:rsidP="002A4281">
      <w:r>
        <w:t>-- ETL table schema</w:t>
      </w:r>
    </w:p>
    <w:p w14:paraId="4DBC157F" w14:textId="77777777" w:rsidR="002A4281" w:rsidRDefault="002A4281" w:rsidP="002A4281">
      <w:r>
        <w:t>--Opioid Table</w:t>
      </w:r>
    </w:p>
    <w:p w14:paraId="4391987B" w14:textId="77777777" w:rsidR="002A4281" w:rsidRDefault="002A4281" w:rsidP="002A4281">
      <w:r>
        <w:t>CREATE TABLE opioids (</w:t>
      </w:r>
    </w:p>
    <w:p w14:paraId="43937D60" w14:textId="77777777" w:rsidR="002A4281" w:rsidRDefault="002A4281" w:rsidP="002A4281">
      <w:r>
        <w:t xml:space="preserve">    drug_id INT PRIMARY KEY,</w:t>
      </w:r>
    </w:p>
    <w:p w14:paraId="0C3DABC9" w14:textId="77777777" w:rsidR="002A4281" w:rsidRDefault="002A4281" w:rsidP="002A4281">
      <w:r>
        <w:t xml:space="preserve">    drug_name </w:t>
      </w:r>
      <w:proofErr w:type="gramStart"/>
      <w:r>
        <w:t>VARCHAR(</w:t>
      </w:r>
      <w:proofErr w:type="gramEnd"/>
      <w:r>
        <w:t>30),</w:t>
      </w:r>
    </w:p>
    <w:p w14:paraId="34F404AE" w14:textId="77777777" w:rsidR="002A4281" w:rsidRDefault="002A4281" w:rsidP="002A4281">
      <w:r>
        <w:t xml:space="preserve">    generic_name VARCHAR (30)</w:t>
      </w:r>
    </w:p>
    <w:p w14:paraId="106445B4" w14:textId="77777777" w:rsidR="002A4281" w:rsidRDefault="002A4281" w:rsidP="002A4281">
      <w:r>
        <w:t>);</w:t>
      </w:r>
    </w:p>
    <w:p w14:paraId="71D2D099" w14:textId="77777777" w:rsidR="002A4281" w:rsidRDefault="002A4281" w:rsidP="002A4281">
      <w:r>
        <w:t>-- State Table</w:t>
      </w:r>
    </w:p>
    <w:p w14:paraId="3F995EFD" w14:textId="77777777" w:rsidR="002A4281" w:rsidRDefault="002A4281" w:rsidP="002A4281">
      <w:r>
        <w:t>CREATE TABLE states (</w:t>
      </w:r>
    </w:p>
    <w:p w14:paraId="79DDEED7" w14:textId="77777777" w:rsidR="002A4281" w:rsidRDefault="002A4281" w:rsidP="002A4281">
      <w:r>
        <w:t xml:space="preserve">    state_id INT PRIMARY KEY,</w:t>
      </w:r>
    </w:p>
    <w:p w14:paraId="5220B3A0" w14:textId="77777777" w:rsidR="002A4281" w:rsidRDefault="002A4281" w:rsidP="002A4281">
      <w:r>
        <w:t xml:space="preserve">    state_abbv </w:t>
      </w:r>
      <w:proofErr w:type="gramStart"/>
      <w:r>
        <w:t>VARCHAR(</w:t>
      </w:r>
      <w:proofErr w:type="gramEnd"/>
      <w:r>
        <w:t>30),</w:t>
      </w:r>
    </w:p>
    <w:p w14:paraId="4B97F557" w14:textId="77777777" w:rsidR="002A4281" w:rsidRDefault="002A4281" w:rsidP="002A4281">
      <w:r>
        <w:t xml:space="preserve">    state_name </w:t>
      </w:r>
      <w:proofErr w:type="gramStart"/>
      <w:r>
        <w:t>VARCHAR(</w:t>
      </w:r>
      <w:proofErr w:type="gramEnd"/>
      <w:r>
        <w:t>30),</w:t>
      </w:r>
    </w:p>
    <w:p w14:paraId="1FABD9E2" w14:textId="77777777" w:rsidR="002A4281" w:rsidRDefault="002A4281" w:rsidP="002A4281">
      <w:r>
        <w:t xml:space="preserve">    state_pop INT</w:t>
      </w:r>
    </w:p>
    <w:p w14:paraId="1ED26D53" w14:textId="77777777" w:rsidR="002A4281" w:rsidRDefault="002A4281" w:rsidP="002A4281">
      <w:r>
        <w:t>);</w:t>
      </w:r>
    </w:p>
    <w:p w14:paraId="09B8C1CD" w14:textId="77777777" w:rsidR="002A4281" w:rsidRDefault="002A4281" w:rsidP="002A4281">
      <w:r>
        <w:t>-- Overdoses Table</w:t>
      </w:r>
    </w:p>
    <w:p w14:paraId="0FEF953D" w14:textId="77777777" w:rsidR="002A4281" w:rsidRDefault="002A4281" w:rsidP="002A4281">
      <w:r>
        <w:t>CREATE TABLE overdoses (</w:t>
      </w:r>
    </w:p>
    <w:p w14:paraId="753D0EBD" w14:textId="77777777" w:rsidR="002A4281" w:rsidRDefault="002A4281" w:rsidP="002A4281">
      <w:r>
        <w:t xml:space="preserve">    state_id INT,</w:t>
      </w:r>
    </w:p>
    <w:p w14:paraId="426B50BC" w14:textId="77777777" w:rsidR="002A4281" w:rsidRDefault="002A4281" w:rsidP="002A4281">
      <w:r>
        <w:t xml:space="preserve">    year INT,</w:t>
      </w:r>
    </w:p>
    <w:p w14:paraId="2A0521AD" w14:textId="77777777" w:rsidR="002A4281" w:rsidRDefault="002A4281" w:rsidP="002A4281">
      <w:r>
        <w:t xml:space="preserve">    deaths INT,</w:t>
      </w:r>
    </w:p>
    <w:p w14:paraId="21E9BA79" w14:textId="77777777" w:rsidR="002A4281" w:rsidRDefault="002A4281" w:rsidP="002A4281">
      <w:r>
        <w:t xml:space="preserve">    FOREIGN KEY (state_id) REFERENCES states(state_id)</w:t>
      </w:r>
    </w:p>
    <w:p w14:paraId="1EA37885" w14:textId="77777777" w:rsidR="002A4281" w:rsidRDefault="002A4281" w:rsidP="002A4281">
      <w:r>
        <w:t>);</w:t>
      </w:r>
    </w:p>
    <w:p w14:paraId="00534184" w14:textId="77777777" w:rsidR="002A4281" w:rsidRDefault="002A4281" w:rsidP="002A4281">
      <w:r>
        <w:t>-- Doctor Table</w:t>
      </w:r>
    </w:p>
    <w:p w14:paraId="1505051A" w14:textId="77777777" w:rsidR="002A4281" w:rsidRDefault="002A4281" w:rsidP="002A4281">
      <w:r>
        <w:t>CREATE TABLE prescribers (</w:t>
      </w:r>
    </w:p>
    <w:p w14:paraId="7CA166FF" w14:textId="77777777" w:rsidR="002A4281" w:rsidRDefault="002A4281" w:rsidP="002A4281">
      <w:r>
        <w:t xml:space="preserve">    doctor_id INT PRIMARY KEY,</w:t>
      </w:r>
    </w:p>
    <w:p w14:paraId="56F947D1" w14:textId="77777777" w:rsidR="002A4281" w:rsidRDefault="002A4281" w:rsidP="002A4281">
      <w:r>
        <w:t xml:space="preserve">    doctor_type VARCHAR (100),</w:t>
      </w:r>
    </w:p>
    <w:p w14:paraId="344500A8" w14:textId="77777777" w:rsidR="002A4281" w:rsidRDefault="002A4281" w:rsidP="002A4281">
      <w:r>
        <w:lastRenderedPageBreak/>
        <w:t xml:space="preserve">    state_id INT,</w:t>
      </w:r>
    </w:p>
    <w:p w14:paraId="5636FDCE" w14:textId="77777777" w:rsidR="002A4281" w:rsidRDefault="002A4281" w:rsidP="002A4281">
      <w:r>
        <w:t xml:space="preserve">    gender VARCHAR (1),</w:t>
      </w:r>
    </w:p>
    <w:p w14:paraId="16B39A56" w14:textId="77777777" w:rsidR="002A4281" w:rsidRDefault="002A4281" w:rsidP="002A4281">
      <w:r>
        <w:t xml:space="preserve">    FOREIGN KEY (state_id) REFERENCES states(state_id)</w:t>
      </w:r>
    </w:p>
    <w:p w14:paraId="03348833" w14:textId="77777777" w:rsidR="002A4281" w:rsidRDefault="002A4281" w:rsidP="002A4281">
      <w:r>
        <w:t>);</w:t>
      </w:r>
    </w:p>
    <w:p w14:paraId="1159AD6D" w14:textId="77777777" w:rsidR="002A4281" w:rsidRDefault="002A4281" w:rsidP="002A4281">
      <w:r>
        <w:t>-- Prescriptions Table</w:t>
      </w:r>
    </w:p>
    <w:p w14:paraId="385ED81C" w14:textId="77777777" w:rsidR="002A4281" w:rsidRDefault="002A4281" w:rsidP="002A4281">
      <w:r>
        <w:t>CREATE TABLE prescriptions (</w:t>
      </w:r>
    </w:p>
    <w:p w14:paraId="29958CC7" w14:textId="77777777" w:rsidR="002A4281" w:rsidRDefault="002A4281" w:rsidP="002A4281">
      <w:r>
        <w:t xml:space="preserve">    doctor_id INT,</w:t>
      </w:r>
    </w:p>
    <w:p w14:paraId="694689A1" w14:textId="77777777" w:rsidR="002A4281" w:rsidRDefault="002A4281" w:rsidP="002A4281">
      <w:r>
        <w:t xml:space="preserve">    ACETAMINOPHEN_CODEINE INT,</w:t>
      </w:r>
    </w:p>
    <w:p w14:paraId="521ACF70" w14:textId="77777777" w:rsidR="002A4281" w:rsidRDefault="002A4281" w:rsidP="002A4281">
      <w:r>
        <w:t xml:space="preserve">    DIPHENOXYLATE_ATROPINE INT,</w:t>
      </w:r>
    </w:p>
    <w:p w14:paraId="6994CF61" w14:textId="77777777" w:rsidR="002A4281" w:rsidRDefault="002A4281" w:rsidP="002A4281">
      <w:r>
        <w:t xml:space="preserve">    FENTANYL INT,</w:t>
      </w:r>
    </w:p>
    <w:p w14:paraId="0CE4B853" w14:textId="77777777" w:rsidR="002A4281" w:rsidRDefault="002A4281" w:rsidP="002A4281">
      <w:r>
        <w:t xml:space="preserve">    HYDROCODONE_ACETAMINOPHEN INT,</w:t>
      </w:r>
    </w:p>
    <w:p w14:paraId="3D7FF3D6" w14:textId="77777777" w:rsidR="002A4281" w:rsidRDefault="002A4281" w:rsidP="002A4281">
      <w:r>
        <w:t xml:space="preserve">    HYDROMORPHONE_HCL INT,</w:t>
      </w:r>
    </w:p>
    <w:p w14:paraId="70BA2E9B" w14:textId="77777777" w:rsidR="002A4281" w:rsidRDefault="002A4281" w:rsidP="002A4281">
      <w:r>
        <w:t xml:space="preserve">    METHADONE_HCL INT,</w:t>
      </w:r>
    </w:p>
    <w:p w14:paraId="319AF6A8" w14:textId="77777777" w:rsidR="002A4281" w:rsidRDefault="002A4281" w:rsidP="002A4281">
      <w:r>
        <w:t xml:space="preserve">    MORPHINE_SULFATE INT,</w:t>
      </w:r>
    </w:p>
    <w:p w14:paraId="20F558BC" w14:textId="77777777" w:rsidR="002A4281" w:rsidRDefault="002A4281" w:rsidP="002A4281">
      <w:r>
        <w:t xml:space="preserve">    MORPHINE_SULFATE_ER INT,</w:t>
      </w:r>
    </w:p>
    <w:p w14:paraId="7F59E5A1" w14:textId="77777777" w:rsidR="002A4281" w:rsidRDefault="002A4281" w:rsidP="002A4281">
      <w:r>
        <w:t xml:space="preserve">    OXYCODONE_ACETAMINOPHEN INT,</w:t>
      </w:r>
    </w:p>
    <w:p w14:paraId="36CB60AD" w14:textId="77777777" w:rsidR="002A4281" w:rsidRDefault="002A4281" w:rsidP="002A4281">
      <w:r>
        <w:t xml:space="preserve">    OXYCODONE_HCL INT,</w:t>
      </w:r>
    </w:p>
    <w:p w14:paraId="3348AB2F" w14:textId="77777777" w:rsidR="002A4281" w:rsidRDefault="002A4281" w:rsidP="002A4281">
      <w:r>
        <w:t xml:space="preserve">    OXYCONTIN INT,</w:t>
      </w:r>
    </w:p>
    <w:p w14:paraId="05DBF7DB" w14:textId="77777777" w:rsidR="002A4281" w:rsidRDefault="002A4281" w:rsidP="002A4281">
      <w:r>
        <w:t xml:space="preserve">    TRAMADOL_HCL INT,</w:t>
      </w:r>
    </w:p>
    <w:p w14:paraId="62C02E80" w14:textId="77777777" w:rsidR="002A4281" w:rsidRDefault="002A4281" w:rsidP="002A4281">
      <w:r>
        <w:t xml:space="preserve">    Total_Opioid_Prescriptions INT,</w:t>
      </w:r>
    </w:p>
    <w:p w14:paraId="01C4C935" w14:textId="77777777" w:rsidR="002A4281" w:rsidRDefault="002A4281" w:rsidP="002A4281">
      <w:r>
        <w:t xml:space="preserve">    Opioid_Prescriber VARCHAR (3),</w:t>
      </w:r>
    </w:p>
    <w:p w14:paraId="7567AE86" w14:textId="77777777" w:rsidR="002A4281" w:rsidRDefault="002A4281" w:rsidP="002A4281">
      <w:r>
        <w:t xml:space="preserve">    FOREIGN KEY (doctor_id) REFERENCES prescribers(doctor_id)</w:t>
      </w:r>
    </w:p>
    <w:p w14:paraId="259F3455" w14:textId="77777777" w:rsidR="00194685" w:rsidRPr="00495014" w:rsidRDefault="002A4281" w:rsidP="002A4281">
      <w:r>
        <w:t>);</w:t>
      </w:r>
    </w:p>
    <w:p w14:paraId="67A76FC7" w14:textId="77777777" w:rsidR="00B86DBD" w:rsidRPr="00495014" w:rsidRDefault="00B86DBD">
      <w:pPr>
        <w:spacing w:after="160" w:line="259" w:lineRule="auto"/>
      </w:pPr>
      <w:r w:rsidRPr="00495014">
        <w:br w:type="page"/>
      </w:r>
    </w:p>
    <w:p w14:paraId="1D780966" w14:textId="77777777" w:rsidR="00194685" w:rsidRPr="00495014" w:rsidRDefault="004E3FCF" w:rsidP="00194685">
      <w:pPr>
        <w:pStyle w:val="Heading1"/>
      </w:pPr>
      <w:r w:rsidRPr="004E3FCF">
        <w:lastRenderedPageBreak/>
        <w:t>QUERIES</w:t>
      </w:r>
      <w:r>
        <w:t xml:space="preserve"> &amp; RESULTS</w:t>
      </w:r>
    </w:p>
    <w:p w14:paraId="210D5B4F" w14:textId="77777777" w:rsidR="00B86DBD" w:rsidRPr="00495014" w:rsidRDefault="004E3FCF" w:rsidP="00B86DBD">
      <w:r>
        <w:t>Here are our queries and results:</w:t>
      </w:r>
    </w:p>
    <w:p w14:paraId="1874A398" w14:textId="77777777" w:rsidR="006A4307" w:rsidRDefault="004E3FCF" w:rsidP="00DF21FF">
      <w:pPr>
        <w:pStyle w:val="Numbers"/>
        <w:numPr>
          <w:ilvl w:val="0"/>
          <w:numId w:val="45"/>
        </w:numPr>
      </w:pPr>
      <w:r>
        <w:rPr>
          <w:rStyle w:val="Strong"/>
        </w:rPr>
        <w:t>XXXX:</w:t>
      </w:r>
      <w:r w:rsidR="006A4307" w:rsidRPr="00DF21FF">
        <w:t xml:space="preserve"> </w:t>
      </w:r>
    </w:p>
    <w:p w14:paraId="4DB4B30B" w14:textId="77777777" w:rsidR="004E3FCF" w:rsidRPr="004E3FCF" w:rsidRDefault="004E3FCF" w:rsidP="004E3FCF"/>
    <w:p w14:paraId="28458903" w14:textId="77777777" w:rsidR="004E3FCF" w:rsidRDefault="004E3FCF" w:rsidP="00DF21FF">
      <w:pPr>
        <w:pStyle w:val="Numbers"/>
        <w:numPr>
          <w:ilvl w:val="0"/>
          <w:numId w:val="45"/>
        </w:numPr>
        <w:rPr>
          <w:rStyle w:val="Strong"/>
        </w:rPr>
      </w:pPr>
      <w:r>
        <w:rPr>
          <w:rStyle w:val="Strong"/>
        </w:rPr>
        <w:t>XXXX</w:t>
      </w:r>
    </w:p>
    <w:p w14:paraId="0EA5EDAB" w14:textId="77777777" w:rsidR="004E3FCF" w:rsidRPr="004E3FCF" w:rsidRDefault="004E3FCF" w:rsidP="004E3FCF"/>
    <w:p w14:paraId="0E9B67BB" w14:textId="77777777" w:rsidR="004E3FCF" w:rsidRDefault="006A4307" w:rsidP="00C375DF">
      <w:pPr>
        <w:pStyle w:val="Numbers"/>
        <w:numPr>
          <w:ilvl w:val="0"/>
          <w:numId w:val="45"/>
        </w:numPr>
        <w:rPr>
          <w:rStyle w:val="Strong"/>
        </w:rPr>
      </w:pPr>
      <w:r w:rsidRPr="00DF21FF">
        <w:t xml:space="preserve"> </w:t>
      </w:r>
      <w:r w:rsidR="004E3FCF">
        <w:rPr>
          <w:rStyle w:val="Strong"/>
        </w:rPr>
        <w:t>XXXXX</w:t>
      </w:r>
    </w:p>
    <w:p w14:paraId="7AE723A8" w14:textId="77777777" w:rsidR="004E3FCF" w:rsidRPr="004E3FCF" w:rsidRDefault="004E3FCF" w:rsidP="004E3FCF"/>
    <w:p w14:paraId="104FE31D" w14:textId="77777777" w:rsidR="004E3FCF" w:rsidRDefault="004E3FCF" w:rsidP="004E3FCF">
      <w:pPr>
        <w:pStyle w:val="Numbers"/>
        <w:numPr>
          <w:ilvl w:val="0"/>
          <w:numId w:val="45"/>
        </w:numPr>
        <w:rPr>
          <w:rStyle w:val="Strong"/>
        </w:rPr>
      </w:pPr>
      <w:r>
        <w:rPr>
          <w:rStyle w:val="Strong"/>
        </w:rPr>
        <w:t>XXXXX</w:t>
      </w:r>
    </w:p>
    <w:p w14:paraId="63C88568" w14:textId="77777777" w:rsidR="004E3FCF" w:rsidRPr="004E3FCF" w:rsidRDefault="004E3FCF" w:rsidP="004E3FCF"/>
    <w:p w14:paraId="1EB2D7A0" w14:textId="77777777" w:rsidR="004E3FCF" w:rsidRDefault="004E3FCF" w:rsidP="004E3FCF">
      <w:pPr>
        <w:pStyle w:val="Numbers"/>
        <w:numPr>
          <w:ilvl w:val="0"/>
          <w:numId w:val="45"/>
        </w:numPr>
        <w:rPr>
          <w:rStyle w:val="Strong"/>
        </w:rPr>
      </w:pPr>
      <w:r>
        <w:rPr>
          <w:rStyle w:val="Strong"/>
        </w:rPr>
        <w:t>XXXXX</w:t>
      </w:r>
    </w:p>
    <w:p w14:paraId="4E06DDBB" w14:textId="77777777" w:rsidR="004E3FCF" w:rsidRPr="004E3FCF" w:rsidRDefault="004E3FCF" w:rsidP="004E3FCF"/>
    <w:p w14:paraId="5A05CFDD" w14:textId="3D8B8DA4" w:rsidR="006A4307" w:rsidRPr="00495014" w:rsidRDefault="006A4307" w:rsidP="004E3FCF">
      <w:pPr>
        <w:spacing w:after="160" w:line="259" w:lineRule="auto"/>
      </w:pPr>
    </w:p>
    <w:sectPr w:rsidR="006A4307" w:rsidRPr="00495014" w:rsidSect="008553BB">
      <w:headerReference w:type="default" r:id="rId24"/>
      <w:footerReference w:type="default" r:id="rId25"/>
      <w:pgSz w:w="12240" w:h="15840" w:code="1"/>
      <w:pgMar w:top="1701" w:right="720" w:bottom="1673" w:left="72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4F1D33" w14:textId="77777777" w:rsidR="002340A8" w:rsidRDefault="002340A8" w:rsidP="008F1194">
      <w:pPr>
        <w:spacing w:after="0" w:line="240" w:lineRule="auto"/>
      </w:pPr>
      <w:r>
        <w:separator/>
      </w:r>
    </w:p>
  </w:endnote>
  <w:endnote w:type="continuationSeparator" w:id="0">
    <w:p w14:paraId="26774D77" w14:textId="77777777" w:rsidR="002340A8" w:rsidRDefault="002340A8" w:rsidP="008F1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5077175"/>
      <w:docPartObj>
        <w:docPartGallery w:val="Page Numbers (Bottom of Page)"/>
        <w:docPartUnique/>
      </w:docPartObj>
    </w:sdtPr>
    <w:sdtEndPr>
      <w:rPr>
        <w:noProof/>
      </w:rPr>
    </w:sdtEndPr>
    <w:sdtContent>
      <w:p w14:paraId="4BDD8A37" w14:textId="77777777" w:rsidR="0091178B" w:rsidRDefault="0091178B" w:rsidP="009544F4">
        <w:pPr>
          <w:pStyle w:val="Footer"/>
          <w:jc w:val="center"/>
        </w:pPr>
        <w:r>
          <w:rPr>
            <w:noProof/>
          </w:rPr>
          <mc:AlternateContent>
            <mc:Choice Requires="wps">
              <w:drawing>
                <wp:anchor distT="0" distB="0" distL="114300" distR="114300" simplePos="0" relativeHeight="251633661" behindDoc="1" locked="0" layoutInCell="1" allowOverlap="1" wp14:anchorId="42324B9A" wp14:editId="1E8B242C">
                  <wp:simplePos x="0" y="0"/>
                  <wp:positionH relativeFrom="margin">
                    <wp:align>center</wp:align>
                  </wp:positionH>
                  <wp:positionV relativeFrom="page">
                    <wp:align>bottom</wp:align>
                  </wp:positionV>
                  <wp:extent cx="6858000" cy="859536"/>
                  <wp:effectExtent l="0" t="0" r="2540" b="0"/>
                  <wp:wrapNone/>
                  <wp:docPr id="36" name="Rectangl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859536"/>
                          </a:xfrm>
                          <a:prstGeom prst="rect">
                            <a:avLst/>
                          </a:prstGeom>
                          <a:solidFill>
                            <a:schemeClr val="accent1"/>
                          </a:solidFill>
                          <a:ln w="12700">
                            <a:miter lim="400000"/>
                          </a:ln>
                        </wps:spPr>
                        <wps:bodyPr lIns="38100" tIns="38100" rIns="38100" bIns="38100" anchor="ctr"/>
                      </wps:wsp>
                    </a:graphicData>
                  </a:graphic>
                  <wp14:sizeRelH relativeFrom="margin">
                    <wp14:pctWidth>100000</wp14:pctWidth>
                  </wp14:sizeRelH>
                  <wp14:sizeRelV relativeFrom="margin">
                    <wp14:pctHeight>0</wp14:pctHeight>
                  </wp14:sizeRelV>
                </wp:anchor>
              </w:drawing>
            </mc:Choice>
            <mc:Fallback>
              <w:pict>
                <v:rect w14:anchorId="17F7657E" id="Rectangle" o:spid="_x0000_s1026" style="position:absolute;margin-left:0;margin-top:0;width:540pt;height:67.7pt;z-index:-251682819;visibility:visible;mso-wrap-style:square;mso-width-percent:1000;mso-height-percent:0;mso-wrap-distance-left:9pt;mso-wrap-distance-top:0;mso-wrap-distance-right:9pt;mso-wrap-distance-bottom:0;mso-position-horizontal:center;mso-position-horizontal-relative:margin;mso-position-vertical:bottom;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" fillcolor="#264d2b [3204]" stroked="f" strokeweight="1pt">
                  <v:stroke miterlimit="4"/>
                  <v:textbox inset="3pt,3pt,3pt,3pt"/>
                  <w10:wrap anchorx="margin" anchory="page"/>
                </v:rect>
              </w:pict>
            </mc:Fallback>
          </mc:AlternateContent>
        </w:r>
        <w:r>
          <w:rPr>
            <w:noProof/>
          </w:rPr>
          <mc:AlternateContent>
            <mc:Choice Requires="wps">
              <w:drawing>
                <wp:anchor distT="0" distB="0" distL="114300" distR="114300" simplePos="0" relativeHeight="251634685" behindDoc="1" locked="0" layoutInCell="1" allowOverlap="1" wp14:anchorId="5AF75B90" wp14:editId="5E808A43">
                  <wp:simplePos x="0" y="0"/>
                  <wp:positionH relativeFrom="margin">
                    <wp:align>center</wp:align>
                  </wp:positionH>
                  <wp:positionV relativeFrom="page">
                    <wp:align>bottom</wp:align>
                  </wp:positionV>
                  <wp:extent cx="6858000" cy="914664"/>
                  <wp:effectExtent l="0" t="0" r="2540" b="0"/>
                  <wp:wrapNone/>
                  <wp:docPr id="37"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8000" cy="914664"/>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a:graphicData>
                  </a:graphic>
                  <wp14:sizeRelH relativeFrom="margin">
                    <wp14:pctWidth>100000</wp14:pctWidth>
                  </wp14:sizeRelH>
                </wp:anchor>
              </w:drawing>
            </mc:Choice>
            <mc:Fallback>
              <w:pict>
                <v:shape w14:anchorId="678CBD20" id="Shape" o:spid="_x0000_s1026" style="position:absolute;margin-left:0;margin-top:0;width:540pt;height:1in;z-index:-251681795;visibility:visible;mso-wrap-style:square;mso-width-percent:1000;mso-wrap-distance-left:9pt;mso-wrap-distance-top:0;mso-wrap-distance-right:9pt;mso-wrap-distance-bottom:0;mso-position-horizontal:center;mso-position-horizontal-relative:margin;mso-position-vertical:bottom;mso-position-vertical-relative:page;mso-width-percent:1000;mso-width-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332;3429000,457332;3429000,457332;3429000,457332" o:connectangles="0,90,180,270"/>
                  <w10:wrap anchorx="margin" anchory="page"/>
                </v:shape>
              </w:pict>
            </mc:Fallback>
          </mc:AlternateContent>
        </w:r>
        <w:r>
          <w:fldChar w:fldCharType="begin"/>
        </w:r>
        <w:r>
          <w:instrText xml:space="preserve"> PAGE   \* MERGEFORMAT </w:instrText>
        </w:r>
        <w:r>
          <w:fldChar w:fldCharType="separate"/>
        </w:r>
        <w:r>
          <w:rPr>
            <w:noProof/>
          </w:rPr>
          <w:t>11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7B000" w14:textId="77777777" w:rsidR="0091178B" w:rsidRDefault="0091178B">
    <w:pPr>
      <w:pStyle w:val="Footer"/>
    </w:pPr>
    <w:r>
      <w:rPr>
        <w:noProof/>
      </w:rPr>
      <mc:AlternateContent>
        <mc:Choice Requires="wpg">
          <w:drawing>
            <wp:anchor distT="0" distB="0" distL="114300" distR="114300" simplePos="0" relativeHeight="251734016" behindDoc="1" locked="0" layoutInCell="1" allowOverlap="1" wp14:anchorId="4CC5F8D8" wp14:editId="61E8661C">
              <wp:simplePos x="0" y="0"/>
              <wp:positionH relativeFrom="margin">
                <wp:align>center</wp:align>
              </wp:positionH>
              <wp:positionV relativeFrom="page">
                <wp:align>bottom</wp:align>
              </wp:positionV>
              <wp:extent cx="6858000" cy="923544"/>
              <wp:effectExtent l="0" t="0" r="0" b="0"/>
              <wp:wrapNone/>
              <wp:docPr id="199" name="Group 19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23544"/>
                        <a:chOff x="0" y="0"/>
                        <a:chExt cx="6858000" cy="924560"/>
                      </a:xfrm>
                    </wpg:grpSpPr>
                    <wps:wsp>
                      <wps:cNvPr id="200" name="Rectangle"/>
                      <wps:cNvSpPr/>
                      <wps:spPr>
                        <a:xfrm>
                          <a:off x="0" y="60960"/>
                          <a:ext cx="6858000" cy="863600"/>
                        </a:xfrm>
                        <a:prstGeom prst="rect">
                          <a:avLst/>
                        </a:prstGeom>
                        <a:solidFill>
                          <a:schemeClr val="accent1"/>
                        </a:solidFill>
                        <a:ln w="12700">
                          <a:miter lim="400000"/>
                        </a:ln>
                      </wps:spPr>
                      <wps:bodyPr lIns="38100" tIns="38100" rIns="38100" bIns="38100" anchor="ctr"/>
                    </wps:wsp>
                    <wps:wsp>
                      <wps:cNvPr id="201" name="Shape">
                        <a:extLst>
                          <a:ext uri="{C183D7F6-B498-43B3-948B-1728B52AA6E4}">
                            <adec:decorative xmlns:adec="http://schemas.microsoft.com/office/drawing/2017/decorative" val="1"/>
                          </a:ext>
                        </a:extLst>
                      </wps:cNvPr>
                      <wps:cNvSpPr/>
                      <wps:spPr>
                        <a:xfrm>
                          <a:off x="0" y="0"/>
                          <a:ext cx="6858000" cy="91567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7198BC5C" id="Group 199" o:spid="_x0000_s1026" style="position:absolute;margin-left:0;margin-top:0;width:540pt;height:72.7pt;z-index:-251582464;mso-width-percent:1000;mso-position-horizontal:center;mso-position-horizontal-relative:margin;mso-position-vertical:bottom;mso-position-vertical-relative:page;mso-width-percent:1000;mso-width-relative:margin;mso-height-relative:margin" coordsize="68580,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">
              <v:rect id="Rectangle" o:spid="_x0000_s1027" style="position:absolute;top:609;width:68580;height:8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" fillcolor="#264d2b [3204]" stroked="f" strokeweight="1pt">
                <v:stroke miterlimit="4"/>
                <v:textbox inset="3pt,3pt,3pt,3pt"/>
              </v:rect>
              <v:shape id="Shape" o:spid="_x0000_s1028" style="position:absolute;width:68580;height:915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835;3429000,457835;3429000,457835;3429000,457835" o:connectangles="0,90,180,270"/>
              </v:shape>
              <w10:wrap anchorx="margin"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69F2D" w14:textId="77777777" w:rsidR="0091178B" w:rsidRDefault="002340A8" w:rsidP="001900D7">
    <w:pPr>
      <w:pStyle w:val="Footer"/>
      <w:jc w:val="center"/>
    </w:pPr>
    <w:sdt>
      <w:sdtPr>
        <w:id w:val="-1079895820"/>
        <w:docPartObj>
          <w:docPartGallery w:val="Page Numbers (Bottom of Page)"/>
          <w:docPartUnique/>
        </w:docPartObj>
      </w:sdtPr>
      <w:sdtEndPr>
        <w:rPr>
          <w:noProof/>
        </w:rPr>
      </w:sdtEndPr>
      <w:sdtContent>
        <w:r w:rsidR="0091178B">
          <w:rPr>
            <w:noProof/>
          </w:rPr>
          <mc:AlternateContent>
            <mc:Choice Requires="wpg">
              <w:drawing>
                <wp:anchor distT="0" distB="0" distL="114300" distR="114300" simplePos="0" relativeHeight="251725824" behindDoc="1" locked="0" layoutInCell="1" allowOverlap="1" wp14:anchorId="0D585FEB" wp14:editId="12647CE9">
                  <wp:simplePos x="0" y="0"/>
                  <wp:positionH relativeFrom="margin">
                    <wp:align>center</wp:align>
                  </wp:positionH>
                  <wp:positionV relativeFrom="page">
                    <wp:align>bottom</wp:align>
                  </wp:positionV>
                  <wp:extent cx="6858000" cy="923544"/>
                  <wp:effectExtent l="0" t="0" r="0" b="0"/>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23544"/>
                            <a:chOff x="0" y="0"/>
                            <a:chExt cx="6858000" cy="924560"/>
                          </a:xfrm>
                        </wpg:grpSpPr>
                        <wps:wsp>
                          <wps:cNvPr id="35" name="Rectangle"/>
                          <wps:cNvSpPr/>
                          <wps:spPr>
                            <a:xfrm>
                              <a:off x="0" y="60960"/>
                              <a:ext cx="6858000" cy="863600"/>
                            </a:xfrm>
                            <a:prstGeom prst="rect">
                              <a:avLst/>
                            </a:prstGeom>
                            <a:solidFill>
                              <a:schemeClr val="accent1"/>
                            </a:solidFill>
                            <a:ln w="12700">
                              <a:miter lim="400000"/>
                            </a:ln>
                          </wps:spPr>
                          <wps:bodyPr lIns="38100" tIns="38100" rIns="38100" bIns="38100" anchor="ctr"/>
                        </wps:wsp>
                        <wps:wsp>
                          <wps:cNvPr id="40" name="Shape"/>
                          <wps:cNvSpPr/>
                          <wps:spPr>
                            <a:xfrm>
                              <a:off x="0" y="0"/>
                              <a:ext cx="6858000" cy="91567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3239301B" id="Group 26" o:spid="_x0000_s1026" style="position:absolute;margin-left:0;margin-top:0;width:540pt;height:72.7pt;z-index:-251590656;mso-width-percent:1000;mso-position-horizontal:center;mso-position-horizontal-relative:margin;mso-position-vertical:bottom;mso-position-vertical-relative:page;mso-width-percent:1000;mso-width-relative:margin;mso-height-relative:margin" coordsize="68580,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">
                  <v:rect id="Rectangle" o:spid="_x0000_s1027" style="position:absolute;top:609;width:68580;height:8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" fillcolor="#264d2b [3204]" stroked="f" strokeweight="1pt">
                    <v:stroke miterlimit="4"/>
                    <v:textbox inset="3pt,3pt,3pt,3pt"/>
                  </v:rect>
                  <v:shape id="Shape" o:spid="_x0000_s1028" style="position:absolute;width:68580;height:915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835;3429000,457835;3429000,457835;3429000,457835" o:connectangles="0,90,180,270"/>
                  </v:shape>
                  <w10:wrap anchorx="margin" anchory="page"/>
                </v:group>
              </w:pict>
            </mc:Fallback>
          </mc:AlternateContent>
        </w:r>
        <w:r w:rsidR="0091178B">
          <w:fldChar w:fldCharType="begin"/>
        </w:r>
        <w:r w:rsidR="0091178B">
          <w:instrText xml:space="preserve"> PAGE   \* MERGEFORMAT </w:instrText>
        </w:r>
        <w:r w:rsidR="0091178B">
          <w:fldChar w:fldCharType="separate"/>
        </w:r>
        <w:r w:rsidR="0091178B">
          <w:rPr>
            <w:noProof/>
          </w:rPr>
          <w:t>16</w:t>
        </w:r>
        <w:r w:rsidR="0091178B">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CCE203" w14:textId="77777777" w:rsidR="002340A8" w:rsidRDefault="002340A8" w:rsidP="008F1194">
      <w:pPr>
        <w:spacing w:after="0" w:line="240" w:lineRule="auto"/>
      </w:pPr>
      <w:r>
        <w:separator/>
      </w:r>
    </w:p>
  </w:footnote>
  <w:footnote w:type="continuationSeparator" w:id="0">
    <w:p w14:paraId="3D2FFF37" w14:textId="77777777" w:rsidR="002340A8" w:rsidRDefault="002340A8" w:rsidP="008F11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B668F" w14:textId="77777777" w:rsidR="0091178B" w:rsidRPr="00DD2790" w:rsidRDefault="0091178B" w:rsidP="00B17E13">
    <w:pPr>
      <w:pStyle w:val="Header"/>
      <w:ind w:right="27"/>
      <w:jc w:val="right"/>
    </w:pPr>
    <w:r w:rsidRPr="00DD2790">
      <w:rPr>
        <w:noProof/>
        <w:lang w:eastAsia="en-AU"/>
      </w:rPr>
      <mc:AlternateContent>
        <mc:Choice Requires="wpg">
          <w:drawing>
            <wp:anchor distT="0" distB="0" distL="114300" distR="114300" simplePos="0" relativeHeight="251673600" behindDoc="0" locked="0" layoutInCell="1" allowOverlap="1" wp14:anchorId="01F84E87" wp14:editId="2DE941F9">
              <wp:simplePos x="0" y="0"/>
              <wp:positionH relativeFrom="margin">
                <wp:align>center</wp:align>
              </wp:positionH>
              <wp:positionV relativeFrom="page">
                <wp:align>top</wp:align>
              </wp:positionV>
              <wp:extent cx="6858000" cy="905256"/>
              <wp:effectExtent l="0" t="0" r="2540" b="9525"/>
              <wp:wrapNone/>
              <wp:docPr id="20" name="Group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05256"/>
                        <a:chOff x="0" y="0"/>
                        <a:chExt cx="6858000" cy="909321"/>
                      </a:xfrm>
                    </wpg:grpSpPr>
                    <wps:wsp>
                      <wps:cNvPr id="30" name="Shape"/>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32" name="Rectangle"/>
                      <wps:cNvSpPr/>
                      <wps:spPr>
                        <a:xfrm>
                          <a:off x="0" y="762000"/>
                          <a:ext cx="6858000" cy="110490"/>
                        </a:xfrm>
                        <a:prstGeom prst="rect">
                          <a:avLst/>
                        </a:prstGeom>
                        <a:solidFill>
                          <a:schemeClr val="accent1"/>
                        </a:solidFill>
                        <a:ln w="12700">
                          <a:miter lim="400000"/>
                        </a:ln>
                      </wps:spPr>
                      <wps:bodyPr lIns="38100" tIns="38100" rIns="38100" bIns="38100" anchor="ctr"/>
                    </wps:wsp>
                    <wps:wsp>
                      <wps:cNvPr id="33" name="Rectangle"/>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5CAC16B8" id="Group 20" o:spid="_x0000_s1026" style="position:absolute;margin-left:0;margin-top:0;width:540pt;height:71.3pt;z-index:251673600;mso-width-percent:1000;mso-position-horizontal:center;mso-position-horizontal-relative:margin;mso-position-vertical:top;mso-position-vertical-relative:page;mso-width-percent:1000;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">
              <v:shape id="Shape"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1;1254125,414021;1254125,414021;1254125,414021" o:connectangles="0,90,180,270"/>
              </v:shape>
              <v:rect id="Rectangle"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" fillcolor="#264d2b [3204]" stroked="f" strokeweight="1pt">
                <v:stroke miterlimit="4"/>
                <v:textbox inset="3pt,3pt,3pt,3pt"/>
              </v:rect>
              <v:rect id="Rectangle"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" fillcolor="#60b966 [3205]" stroked="f" strokeweight="1pt">
                <v:stroke miterlimit="4"/>
                <v:textbox inset="3pt,3pt,3pt,3pt"/>
              </v:rect>
              <w10:wrap anchorx="margin" anchory="page"/>
            </v:group>
          </w:pict>
        </mc:Fallback>
      </mc:AlternateContent>
    </w:r>
    <w:r w:rsidR="001B6B5C" w:rsidRPr="001B6B5C">
      <w:rPr>
        <w:noProof/>
      </w:rPr>
      <w:t xml:space="preserve"> </w:t>
    </w:r>
    <w:r w:rsidR="001B6B5C">
      <w:rPr>
        <w:noProof/>
      </w:rPr>
      <w:drawing>
        <wp:inline distT="0" distB="0" distL="0" distR="0" wp14:anchorId="6894B863" wp14:editId="2C729106">
          <wp:extent cx="2190860" cy="43289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249670" cy="444518"/>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A3E3E" w14:textId="77777777" w:rsidR="0091178B" w:rsidRDefault="0091178B">
    <w:pPr>
      <w:pStyle w:val="Header"/>
    </w:pPr>
    <w:r>
      <w:rPr>
        <w:noProof/>
      </w:rPr>
      <mc:AlternateContent>
        <mc:Choice Requires="wpg">
          <w:drawing>
            <wp:anchor distT="0" distB="0" distL="114300" distR="114300" simplePos="0" relativeHeight="251718656" behindDoc="0" locked="0" layoutInCell="1" allowOverlap="1" wp14:anchorId="04451C36" wp14:editId="6A57FE5C">
              <wp:simplePos x="0" y="0"/>
              <wp:positionH relativeFrom="margin">
                <wp:align>center</wp:align>
              </wp:positionH>
              <wp:positionV relativeFrom="page">
                <wp:align>top</wp:align>
              </wp:positionV>
              <wp:extent cx="6867144" cy="6391656"/>
              <wp:effectExtent l="0" t="0" r="3810" b="0"/>
              <wp:wrapNone/>
              <wp:docPr id="198" name="Group 19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67144" cy="6391656"/>
                        <a:chOff x="0" y="0"/>
                        <a:chExt cx="6865620" cy="6395720"/>
                      </a:xfrm>
                    </wpg:grpSpPr>
                    <wps:wsp>
                      <wps:cNvPr id="27" name="Rectangle"/>
                      <wps:cNvSpPr/>
                      <wps:spPr>
                        <a:xfrm>
                          <a:off x="7620" y="60960"/>
                          <a:ext cx="6858000" cy="6334760"/>
                        </a:xfrm>
                        <a:prstGeom prst="rect">
                          <a:avLst/>
                        </a:prstGeom>
                        <a:solidFill>
                          <a:schemeClr val="accent1"/>
                        </a:solidFill>
                        <a:ln w="12700">
                          <a:miter lim="400000"/>
                        </a:ln>
                      </wps:spPr>
                      <wps:bodyPr lIns="38100" tIns="38100" rIns="38100" bIns="38100" anchor="ctr"/>
                    </wps:wsp>
                    <wps:wsp>
                      <wps:cNvPr id="29" name="Shape">
                        <a:extLst>
                          <a:ext uri="{C183D7F6-B498-43B3-948B-1728B52AA6E4}">
                            <adec:decorative xmlns:adec="http://schemas.microsoft.com/office/drawing/2017/decorative" val="1"/>
                          </a:ext>
                        </a:extLst>
                      </wps:cNvPr>
                      <wps:cNvSpPr/>
                      <wps:spPr>
                        <a:xfrm>
                          <a:off x="0" y="0"/>
                          <a:ext cx="6858000" cy="293370"/>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21600"/>
                              </a:lnTo>
                              <a:lnTo>
                                <a:pt x="21600" y="18982"/>
                              </a:lnTo>
                              <a:lnTo>
                                <a:pt x="0" y="18982"/>
                              </a:lnTo>
                              <a:lnTo>
                                <a:pt x="0" y="21600"/>
                              </a:lnTo>
                              <a:close/>
                              <a:moveTo>
                                <a:pt x="0" y="0"/>
                              </a:moveTo>
                              <a:lnTo>
                                <a:pt x="0" y="16364"/>
                              </a:lnTo>
                              <a:lnTo>
                                <a:pt x="21600" y="16364"/>
                              </a:lnTo>
                              <a:lnTo>
                                <a:pt x="21600" y="0"/>
                              </a:lnTo>
                              <a:lnTo>
                                <a:pt x="0" y="0"/>
                              </a:lnTo>
                              <a:close/>
                            </a:path>
                          </a:pathLst>
                        </a:custGeom>
                        <a:solidFill>
                          <a:schemeClr val="accent2"/>
                        </a:solidFill>
                        <a:ln w="12700">
                          <a:miter lim="400000"/>
                        </a:ln>
                      </wps:spPr>
                      <wps:bodyPr lIns="38100" tIns="38100" rIns="38100" bIns="38100" anchor="ctr"/>
                    </wps:wsp>
                    <pic:pic xmlns:pic="http://schemas.openxmlformats.org/drawingml/2006/picture">
                      <pic:nvPicPr>
                        <pic:cNvPr id="17" name="Picture 2" descr="abstract image of hexagons">
                          <a:extLst>
                            <a:ext uri="{FF2B5EF4-FFF2-40B4-BE49-F238E27FC236}">
                              <a16:creationId xmlns:a16="http://schemas.microsoft.com/office/drawing/2014/main" id="{E7AFDFC4-49C3-CC4F-9D3F-E70B87714420}"/>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144780" y="1285756"/>
                          <a:ext cx="6538595" cy="4908153"/>
                        </a:xfrm>
                        <a:prstGeom prst="rtTriangle">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A7D12CA" id="Group 198" o:spid="_x0000_s1026" style="position:absolute;margin-left:0;margin-top:0;width:540.7pt;height:503.3pt;z-index:251718656;mso-position-horizontal:center;mso-position-horizontal-relative:margin;mso-position-vertical:top;mso-position-vertical-relative:page;mso-width-relative:margin;mso-height-relative:margin" coordsize="68656,63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">
              <v:rect id="Rectangle" o:spid="_x0000_s1027" style="position:absolute;left:76;top:609;width:68580;height:63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" fillcolor="#264d2b [3204]" stroked="f" strokeweight="1pt">
                <v:stroke miterlimit="4"/>
                <v:textbox inset="3pt,3pt,3pt,3pt"/>
              </v:rect>
              <v:shape id="Shape" o:spid="_x0000_s1028" style="position:absolute;width:68580;height:29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" path="m,21600r21600,l21600,18982,,18982r,2618xm,l,16364r21600,l21600,,,xe" fillcolor="#60b966 [3205]" stroked="f" strokeweight="1pt">
                <v:stroke miterlimit="4" joinstyle="miter"/>
                <v:path arrowok="t" o:extrusionok="f" o:connecttype="custom" o:connectlocs="3429000,146685;3429000,146685;3429000,146685;3429000,146685" o:connectangles="0,90,180,2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bstract image of hexagons" style="position:absolute;left:1447;top:12857;width:65386;height:49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">
                <v:imagedata r:id="rId2" o:title="abstract image of hexagons"/>
              </v:shape>
              <w10:wrap anchorx="margin"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FD3C0" w14:textId="77777777" w:rsidR="0091178B" w:rsidRPr="00495014" w:rsidRDefault="0091178B" w:rsidP="00B17E13">
    <w:pPr>
      <w:pStyle w:val="Header"/>
      <w:ind w:right="27"/>
      <w:jc w:val="right"/>
    </w:pPr>
    <w:r w:rsidRPr="00495014">
      <w:rPr>
        <w:noProof/>
        <w:lang w:eastAsia="en-AU"/>
      </w:rPr>
      <mc:AlternateContent>
        <mc:Choice Requires="wps">
          <w:drawing>
            <wp:inline distT="0" distB="0" distL="0" distR="0" wp14:anchorId="2BA232BD" wp14:editId="08814C16">
              <wp:extent cx="1390652" cy="370841"/>
              <wp:effectExtent l="0" t="0" r="0" b="0"/>
              <wp:docPr id="56" name="Shape" descr="logo placeholder"/>
              <wp:cNvGraphicFramePr/>
              <a:graphic xmlns:a="http://schemas.openxmlformats.org/drawingml/2006/main">
                <a:graphicData uri="http://schemas.microsoft.com/office/word/2010/wordprocessingShape">
                  <wps:wsp>
                    <wps:cNvSpPr/>
                    <wps:spPr>
                      <a:xfrm>
                        <a:off x="0" y="0"/>
                        <a:ext cx="1390652" cy="370841"/>
                      </a:xfrm>
                      <a:custGeom>
                        <a:avLst/>
                        <a:gdLst/>
                        <a:ahLst/>
                        <a:cxnLst>
                          <a:cxn ang="0">
                            <a:pos x="wd2" y="hd2"/>
                          </a:cxn>
                          <a:cxn ang="5400000">
                            <a:pos x="wd2" y="hd2"/>
                          </a:cxn>
                          <a:cxn ang="10800000">
                            <a:pos x="wd2" y="hd2"/>
                          </a:cxn>
                          <a:cxn ang="16200000">
                            <a:pos x="wd2" y="hd2"/>
                          </a:cxn>
                        </a:cxnLst>
                        <a:rect l="0" t="0" r="r" b="b"/>
                        <a:pathLst>
                          <a:path w="21600" h="21600" extrusionOk="0">
                            <a:moveTo>
                              <a:pt x="9863" y="13537"/>
                            </a:moveTo>
                            <a:cubicBezTo>
                              <a:pt x="9587" y="13537"/>
                              <a:pt x="9370" y="13833"/>
                              <a:pt x="9212" y="14425"/>
                            </a:cubicBezTo>
                            <a:cubicBezTo>
                              <a:pt x="9054" y="15016"/>
                              <a:pt x="8975" y="15830"/>
                              <a:pt x="8975" y="16866"/>
                            </a:cubicBezTo>
                            <a:cubicBezTo>
                              <a:pt x="8975" y="17605"/>
                              <a:pt x="9015" y="18197"/>
                              <a:pt x="9094" y="18715"/>
                            </a:cubicBezTo>
                            <a:cubicBezTo>
                              <a:pt x="9173" y="19233"/>
                              <a:pt x="9271" y="19603"/>
                              <a:pt x="9390" y="19825"/>
                            </a:cubicBezTo>
                            <a:cubicBezTo>
                              <a:pt x="9508" y="20047"/>
                              <a:pt x="9666" y="20195"/>
                              <a:pt x="9863" y="20195"/>
                            </a:cubicBezTo>
                            <a:cubicBezTo>
                              <a:pt x="10060" y="20195"/>
                              <a:pt x="10198" y="20047"/>
                              <a:pt x="10336" y="19825"/>
                            </a:cubicBezTo>
                            <a:cubicBezTo>
                              <a:pt x="10475" y="19603"/>
                              <a:pt x="10553" y="19159"/>
                              <a:pt x="10632" y="18715"/>
                            </a:cubicBezTo>
                            <a:cubicBezTo>
                              <a:pt x="10711" y="18271"/>
                              <a:pt x="10731" y="17605"/>
                              <a:pt x="10731" y="16866"/>
                            </a:cubicBezTo>
                            <a:cubicBezTo>
                              <a:pt x="10731" y="15830"/>
                              <a:pt x="10652" y="15016"/>
                              <a:pt x="10494" y="14499"/>
                            </a:cubicBezTo>
                            <a:cubicBezTo>
                              <a:pt x="10336" y="13981"/>
                              <a:pt x="10139" y="13537"/>
                              <a:pt x="9863" y="13537"/>
                            </a:cubicBezTo>
                            <a:close/>
                            <a:moveTo>
                              <a:pt x="10139" y="18197"/>
                            </a:moveTo>
                            <a:cubicBezTo>
                              <a:pt x="10080" y="18493"/>
                              <a:pt x="9981" y="18641"/>
                              <a:pt x="9883" y="18641"/>
                            </a:cubicBezTo>
                            <a:cubicBezTo>
                              <a:pt x="9764" y="18641"/>
                              <a:pt x="9685" y="18493"/>
                              <a:pt x="9626" y="18197"/>
                            </a:cubicBezTo>
                            <a:cubicBezTo>
                              <a:pt x="9567" y="17901"/>
                              <a:pt x="9528" y="17458"/>
                              <a:pt x="9528" y="16792"/>
                            </a:cubicBezTo>
                            <a:cubicBezTo>
                              <a:pt x="9528" y="16126"/>
                              <a:pt x="9567" y="15682"/>
                              <a:pt x="9626" y="15386"/>
                            </a:cubicBezTo>
                            <a:cubicBezTo>
                              <a:pt x="9685" y="15090"/>
                              <a:pt x="9784" y="14942"/>
                              <a:pt x="9883" y="14942"/>
                            </a:cubicBezTo>
                            <a:cubicBezTo>
                              <a:pt x="10001" y="14942"/>
                              <a:pt x="10080" y="15090"/>
                              <a:pt x="10139" y="15386"/>
                            </a:cubicBezTo>
                            <a:cubicBezTo>
                              <a:pt x="10198" y="15682"/>
                              <a:pt x="10238" y="16126"/>
                              <a:pt x="10238" y="16718"/>
                            </a:cubicBezTo>
                            <a:cubicBezTo>
                              <a:pt x="10218" y="17458"/>
                              <a:pt x="10198" y="17975"/>
                              <a:pt x="10139" y="18197"/>
                            </a:cubicBezTo>
                            <a:close/>
                            <a:moveTo>
                              <a:pt x="8009" y="10800"/>
                            </a:moveTo>
                            <a:lnTo>
                              <a:pt x="8541" y="10800"/>
                            </a:lnTo>
                            <a:lnTo>
                              <a:pt x="8541" y="8137"/>
                            </a:lnTo>
                            <a:lnTo>
                              <a:pt x="9192" y="4438"/>
                            </a:lnTo>
                            <a:lnTo>
                              <a:pt x="8620" y="4438"/>
                            </a:lnTo>
                            <a:lnTo>
                              <a:pt x="8285" y="6584"/>
                            </a:lnTo>
                            <a:lnTo>
                              <a:pt x="7950" y="4438"/>
                            </a:lnTo>
                            <a:lnTo>
                              <a:pt x="7378" y="4438"/>
                            </a:lnTo>
                            <a:lnTo>
                              <a:pt x="8029" y="8137"/>
                            </a:lnTo>
                            <a:lnTo>
                              <a:pt x="8029" y="10800"/>
                            </a:lnTo>
                            <a:close/>
                            <a:moveTo>
                              <a:pt x="13690" y="8211"/>
                            </a:moveTo>
                            <a:lnTo>
                              <a:pt x="13729" y="8211"/>
                            </a:lnTo>
                            <a:cubicBezTo>
                              <a:pt x="13769" y="8211"/>
                              <a:pt x="13828" y="8285"/>
                              <a:pt x="13867" y="8359"/>
                            </a:cubicBezTo>
                            <a:cubicBezTo>
                              <a:pt x="13887" y="8433"/>
                              <a:pt x="13927" y="8581"/>
                              <a:pt x="13966" y="8877"/>
                            </a:cubicBezTo>
                            <a:lnTo>
                              <a:pt x="14242" y="10800"/>
                            </a:lnTo>
                            <a:lnTo>
                              <a:pt x="14834" y="10800"/>
                            </a:lnTo>
                            <a:lnTo>
                              <a:pt x="14578" y="8951"/>
                            </a:lnTo>
                            <a:cubicBezTo>
                              <a:pt x="14558" y="8877"/>
                              <a:pt x="14538" y="8729"/>
                              <a:pt x="14499" y="8581"/>
                            </a:cubicBezTo>
                            <a:cubicBezTo>
                              <a:pt x="14459" y="8433"/>
                              <a:pt x="14439" y="8285"/>
                              <a:pt x="14420" y="8211"/>
                            </a:cubicBezTo>
                            <a:cubicBezTo>
                              <a:pt x="14400" y="8137"/>
                              <a:pt x="14341" y="8063"/>
                              <a:pt x="14282" y="7989"/>
                            </a:cubicBezTo>
                            <a:cubicBezTo>
                              <a:pt x="14361" y="7915"/>
                              <a:pt x="14420" y="7841"/>
                              <a:pt x="14459" y="7767"/>
                            </a:cubicBezTo>
                            <a:cubicBezTo>
                              <a:pt x="14538" y="7619"/>
                              <a:pt x="14578" y="7397"/>
                              <a:pt x="14617" y="7175"/>
                            </a:cubicBezTo>
                            <a:cubicBezTo>
                              <a:pt x="14656" y="6953"/>
                              <a:pt x="14676" y="6584"/>
                              <a:pt x="14676" y="6288"/>
                            </a:cubicBezTo>
                            <a:cubicBezTo>
                              <a:pt x="14676" y="5918"/>
                              <a:pt x="14656" y="5548"/>
                              <a:pt x="14597" y="5252"/>
                            </a:cubicBezTo>
                            <a:cubicBezTo>
                              <a:pt x="14538" y="4956"/>
                              <a:pt x="14479" y="4808"/>
                              <a:pt x="14400" y="4660"/>
                            </a:cubicBezTo>
                            <a:cubicBezTo>
                              <a:pt x="14321" y="4512"/>
                              <a:pt x="14183" y="4512"/>
                              <a:pt x="14025" y="4512"/>
                            </a:cubicBezTo>
                            <a:lnTo>
                              <a:pt x="13157" y="4512"/>
                            </a:lnTo>
                            <a:lnTo>
                              <a:pt x="13157" y="10874"/>
                            </a:lnTo>
                            <a:lnTo>
                              <a:pt x="13690" y="10874"/>
                            </a:lnTo>
                            <a:lnTo>
                              <a:pt x="13690" y="8211"/>
                            </a:lnTo>
                            <a:close/>
                            <a:moveTo>
                              <a:pt x="13690" y="5770"/>
                            </a:moveTo>
                            <a:lnTo>
                              <a:pt x="13927" y="5770"/>
                            </a:lnTo>
                            <a:cubicBezTo>
                              <a:pt x="14025" y="5770"/>
                              <a:pt x="14084" y="5844"/>
                              <a:pt x="14124" y="5918"/>
                            </a:cubicBezTo>
                            <a:cubicBezTo>
                              <a:pt x="14163" y="5992"/>
                              <a:pt x="14183" y="6214"/>
                              <a:pt x="14183" y="6362"/>
                            </a:cubicBezTo>
                            <a:cubicBezTo>
                              <a:pt x="14183" y="6510"/>
                              <a:pt x="14163" y="6658"/>
                              <a:pt x="14144" y="6732"/>
                            </a:cubicBezTo>
                            <a:cubicBezTo>
                              <a:pt x="14124" y="6805"/>
                              <a:pt x="14084" y="6879"/>
                              <a:pt x="14065" y="6953"/>
                            </a:cubicBezTo>
                            <a:cubicBezTo>
                              <a:pt x="14005" y="7027"/>
                              <a:pt x="13946" y="7027"/>
                              <a:pt x="13927" y="7027"/>
                            </a:cubicBezTo>
                            <a:lnTo>
                              <a:pt x="13710" y="7027"/>
                            </a:lnTo>
                            <a:lnTo>
                              <a:pt x="13710" y="5770"/>
                            </a:lnTo>
                            <a:close/>
                            <a:moveTo>
                              <a:pt x="5504" y="5696"/>
                            </a:moveTo>
                            <a:lnTo>
                              <a:pt x="4241" y="5696"/>
                            </a:lnTo>
                            <a:lnTo>
                              <a:pt x="4241" y="962"/>
                            </a:lnTo>
                            <a:cubicBezTo>
                              <a:pt x="4241" y="444"/>
                              <a:pt x="4123" y="0"/>
                              <a:pt x="3985" y="0"/>
                            </a:cubicBezTo>
                            <a:lnTo>
                              <a:pt x="1775" y="0"/>
                            </a:lnTo>
                            <a:cubicBezTo>
                              <a:pt x="1637" y="0"/>
                              <a:pt x="1519" y="444"/>
                              <a:pt x="1519" y="962"/>
                            </a:cubicBezTo>
                            <a:lnTo>
                              <a:pt x="1519" y="5696"/>
                            </a:lnTo>
                            <a:lnTo>
                              <a:pt x="256" y="5696"/>
                            </a:lnTo>
                            <a:cubicBezTo>
                              <a:pt x="118" y="5696"/>
                              <a:pt x="0" y="6140"/>
                              <a:pt x="0" y="6658"/>
                            </a:cubicBezTo>
                            <a:lnTo>
                              <a:pt x="0" y="14942"/>
                            </a:lnTo>
                            <a:cubicBezTo>
                              <a:pt x="0" y="15460"/>
                              <a:pt x="118" y="15904"/>
                              <a:pt x="256" y="15904"/>
                            </a:cubicBezTo>
                            <a:lnTo>
                              <a:pt x="1519" y="15904"/>
                            </a:lnTo>
                            <a:lnTo>
                              <a:pt x="1519" y="20638"/>
                            </a:lnTo>
                            <a:cubicBezTo>
                              <a:pt x="1519" y="21156"/>
                              <a:pt x="1637" y="21600"/>
                              <a:pt x="1775" y="21600"/>
                            </a:cubicBezTo>
                            <a:lnTo>
                              <a:pt x="3985" y="21600"/>
                            </a:lnTo>
                            <a:cubicBezTo>
                              <a:pt x="4123" y="21600"/>
                              <a:pt x="4241" y="21156"/>
                              <a:pt x="4241" y="20638"/>
                            </a:cubicBezTo>
                            <a:lnTo>
                              <a:pt x="4241" y="15904"/>
                            </a:lnTo>
                            <a:lnTo>
                              <a:pt x="5504" y="15904"/>
                            </a:lnTo>
                            <a:cubicBezTo>
                              <a:pt x="5642" y="15904"/>
                              <a:pt x="5760" y="15460"/>
                              <a:pt x="5760" y="14942"/>
                            </a:cubicBezTo>
                            <a:lnTo>
                              <a:pt x="5760" y="6658"/>
                            </a:lnTo>
                            <a:cubicBezTo>
                              <a:pt x="5760" y="6140"/>
                              <a:pt x="5661" y="5696"/>
                              <a:pt x="5504" y="5696"/>
                            </a:cubicBezTo>
                            <a:close/>
                            <a:moveTo>
                              <a:pt x="8048" y="13611"/>
                            </a:moveTo>
                            <a:lnTo>
                              <a:pt x="7516" y="13611"/>
                            </a:lnTo>
                            <a:lnTo>
                              <a:pt x="7516" y="19973"/>
                            </a:lnTo>
                            <a:lnTo>
                              <a:pt x="8857" y="19973"/>
                            </a:lnTo>
                            <a:lnTo>
                              <a:pt x="8857" y="18419"/>
                            </a:lnTo>
                            <a:lnTo>
                              <a:pt x="8048" y="18419"/>
                            </a:lnTo>
                            <a:lnTo>
                              <a:pt x="8048" y="13611"/>
                            </a:lnTo>
                            <a:close/>
                            <a:moveTo>
                              <a:pt x="17379" y="15756"/>
                            </a:moveTo>
                            <a:lnTo>
                              <a:pt x="17043" y="13611"/>
                            </a:lnTo>
                            <a:lnTo>
                              <a:pt x="16471" y="13611"/>
                            </a:lnTo>
                            <a:lnTo>
                              <a:pt x="17122" y="17310"/>
                            </a:lnTo>
                            <a:lnTo>
                              <a:pt x="17122" y="19973"/>
                            </a:lnTo>
                            <a:lnTo>
                              <a:pt x="17655" y="19973"/>
                            </a:lnTo>
                            <a:lnTo>
                              <a:pt x="17655" y="17310"/>
                            </a:lnTo>
                            <a:lnTo>
                              <a:pt x="18306" y="13611"/>
                            </a:lnTo>
                            <a:lnTo>
                              <a:pt x="17734" y="13611"/>
                            </a:lnTo>
                            <a:lnTo>
                              <a:pt x="17379" y="15756"/>
                            </a:lnTo>
                            <a:close/>
                            <a:moveTo>
                              <a:pt x="19332" y="13611"/>
                            </a:moveTo>
                            <a:lnTo>
                              <a:pt x="18464" y="13611"/>
                            </a:lnTo>
                            <a:lnTo>
                              <a:pt x="18464" y="19973"/>
                            </a:lnTo>
                            <a:lnTo>
                              <a:pt x="18996" y="19973"/>
                            </a:lnTo>
                            <a:lnTo>
                              <a:pt x="18996" y="17605"/>
                            </a:lnTo>
                            <a:lnTo>
                              <a:pt x="19292" y="17605"/>
                            </a:lnTo>
                            <a:cubicBezTo>
                              <a:pt x="19509" y="17605"/>
                              <a:pt x="19667" y="17458"/>
                              <a:pt x="19765" y="17088"/>
                            </a:cubicBezTo>
                            <a:cubicBezTo>
                              <a:pt x="19864" y="16718"/>
                              <a:pt x="19923" y="16200"/>
                              <a:pt x="19923" y="15608"/>
                            </a:cubicBezTo>
                            <a:cubicBezTo>
                              <a:pt x="19923" y="15016"/>
                              <a:pt x="19884" y="14499"/>
                              <a:pt x="19785" y="14129"/>
                            </a:cubicBezTo>
                            <a:cubicBezTo>
                              <a:pt x="19687" y="13759"/>
                              <a:pt x="19509" y="13611"/>
                              <a:pt x="19332" y="13611"/>
                            </a:cubicBezTo>
                            <a:close/>
                            <a:moveTo>
                              <a:pt x="19332" y="16126"/>
                            </a:moveTo>
                            <a:cubicBezTo>
                              <a:pt x="19292" y="16274"/>
                              <a:pt x="19213" y="16348"/>
                              <a:pt x="19115" y="16348"/>
                            </a:cubicBezTo>
                            <a:lnTo>
                              <a:pt x="18976" y="16348"/>
                            </a:lnTo>
                            <a:lnTo>
                              <a:pt x="18976" y="14942"/>
                            </a:lnTo>
                            <a:lnTo>
                              <a:pt x="19134" y="14942"/>
                            </a:lnTo>
                            <a:cubicBezTo>
                              <a:pt x="19233" y="14942"/>
                              <a:pt x="19292" y="15016"/>
                              <a:pt x="19332" y="15164"/>
                            </a:cubicBezTo>
                            <a:cubicBezTo>
                              <a:pt x="19371" y="15312"/>
                              <a:pt x="19391" y="15460"/>
                              <a:pt x="19391" y="15682"/>
                            </a:cubicBezTo>
                            <a:cubicBezTo>
                              <a:pt x="19391" y="15830"/>
                              <a:pt x="19371" y="16052"/>
                              <a:pt x="19332" y="16126"/>
                            </a:cubicBezTo>
                            <a:close/>
                            <a:moveTo>
                              <a:pt x="14795" y="15238"/>
                            </a:moveTo>
                            <a:lnTo>
                              <a:pt x="15327" y="15238"/>
                            </a:lnTo>
                            <a:lnTo>
                              <a:pt x="15327" y="20047"/>
                            </a:lnTo>
                            <a:lnTo>
                              <a:pt x="15860" y="20047"/>
                            </a:lnTo>
                            <a:lnTo>
                              <a:pt x="15860" y="15238"/>
                            </a:lnTo>
                            <a:lnTo>
                              <a:pt x="16392" y="15238"/>
                            </a:lnTo>
                            <a:lnTo>
                              <a:pt x="16392" y="13685"/>
                            </a:lnTo>
                            <a:lnTo>
                              <a:pt x="14795" y="13685"/>
                            </a:lnTo>
                            <a:lnTo>
                              <a:pt x="14795" y="15238"/>
                            </a:lnTo>
                            <a:close/>
                            <a:moveTo>
                              <a:pt x="20693" y="18567"/>
                            </a:moveTo>
                            <a:lnTo>
                              <a:pt x="20693" y="17310"/>
                            </a:lnTo>
                            <a:lnTo>
                              <a:pt x="21501" y="17310"/>
                            </a:lnTo>
                            <a:lnTo>
                              <a:pt x="21501" y="15978"/>
                            </a:lnTo>
                            <a:lnTo>
                              <a:pt x="20693" y="15978"/>
                            </a:lnTo>
                            <a:lnTo>
                              <a:pt x="20693" y="14942"/>
                            </a:lnTo>
                            <a:lnTo>
                              <a:pt x="21580" y="14942"/>
                            </a:lnTo>
                            <a:lnTo>
                              <a:pt x="21580" y="13611"/>
                            </a:lnTo>
                            <a:lnTo>
                              <a:pt x="20180" y="13611"/>
                            </a:lnTo>
                            <a:lnTo>
                              <a:pt x="20180" y="19973"/>
                            </a:lnTo>
                            <a:lnTo>
                              <a:pt x="21600" y="19973"/>
                            </a:lnTo>
                            <a:lnTo>
                              <a:pt x="21600" y="18567"/>
                            </a:lnTo>
                            <a:lnTo>
                              <a:pt x="20693" y="18567"/>
                            </a:lnTo>
                            <a:close/>
                            <a:moveTo>
                              <a:pt x="12289" y="8359"/>
                            </a:moveTo>
                            <a:cubicBezTo>
                              <a:pt x="12289" y="8729"/>
                              <a:pt x="12270" y="8951"/>
                              <a:pt x="12210" y="9173"/>
                            </a:cubicBezTo>
                            <a:cubicBezTo>
                              <a:pt x="12151" y="9395"/>
                              <a:pt x="12092" y="9468"/>
                              <a:pt x="11993" y="9468"/>
                            </a:cubicBezTo>
                            <a:cubicBezTo>
                              <a:pt x="11895" y="9468"/>
                              <a:pt x="11836" y="9395"/>
                              <a:pt x="11776" y="9173"/>
                            </a:cubicBezTo>
                            <a:cubicBezTo>
                              <a:pt x="11717" y="8951"/>
                              <a:pt x="11698" y="8729"/>
                              <a:pt x="11698" y="8359"/>
                            </a:cubicBezTo>
                            <a:lnTo>
                              <a:pt x="11698" y="4512"/>
                            </a:lnTo>
                            <a:lnTo>
                              <a:pt x="11185" y="4512"/>
                            </a:lnTo>
                            <a:lnTo>
                              <a:pt x="11185" y="8285"/>
                            </a:lnTo>
                            <a:cubicBezTo>
                              <a:pt x="11185" y="8581"/>
                              <a:pt x="11204" y="8951"/>
                              <a:pt x="11224" y="9395"/>
                            </a:cubicBezTo>
                            <a:cubicBezTo>
                              <a:pt x="11244" y="9616"/>
                              <a:pt x="11283" y="9912"/>
                              <a:pt x="11342" y="10134"/>
                            </a:cubicBezTo>
                            <a:cubicBezTo>
                              <a:pt x="11402" y="10356"/>
                              <a:pt x="11461" y="10578"/>
                              <a:pt x="11520" y="10652"/>
                            </a:cubicBezTo>
                            <a:cubicBezTo>
                              <a:pt x="11579" y="10800"/>
                              <a:pt x="11658" y="10874"/>
                              <a:pt x="11757" y="10874"/>
                            </a:cubicBezTo>
                            <a:cubicBezTo>
                              <a:pt x="11855" y="10874"/>
                              <a:pt x="11954" y="10948"/>
                              <a:pt x="12033" y="10948"/>
                            </a:cubicBezTo>
                            <a:cubicBezTo>
                              <a:pt x="12171" y="10948"/>
                              <a:pt x="12289" y="10874"/>
                              <a:pt x="12408" y="10726"/>
                            </a:cubicBezTo>
                            <a:cubicBezTo>
                              <a:pt x="12487" y="10652"/>
                              <a:pt x="12546" y="10430"/>
                              <a:pt x="12625" y="10208"/>
                            </a:cubicBezTo>
                            <a:cubicBezTo>
                              <a:pt x="12684" y="9986"/>
                              <a:pt x="12743" y="9690"/>
                              <a:pt x="12763" y="9321"/>
                            </a:cubicBezTo>
                            <a:cubicBezTo>
                              <a:pt x="12782" y="8951"/>
                              <a:pt x="12802" y="8655"/>
                              <a:pt x="12802" y="8285"/>
                            </a:cubicBezTo>
                            <a:lnTo>
                              <a:pt x="12802" y="4512"/>
                            </a:lnTo>
                            <a:lnTo>
                              <a:pt x="12289" y="4512"/>
                            </a:lnTo>
                            <a:lnTo>
                              <a:pt x="12289" y="8359"/>
                            </a:lnTo>
                            <a:close/>
                            <a:moveTo>
                              <a:pt x="11875" y="17679"/>
                            </a:moveTo>
                            <a:lnTo>
                              <a:pt x="12230" y="17679"/>
                            </a:lnTo>
                            <a:lnTo>
                              <a:pt x="12230" y="18271"/>
                            </a:lnTo>
                            <a:cubicBezTo>
                              <a:pt x="12171" y="18419"/>
                              <a:pt x="12092" y="18567"/>
                              <a:pt x="12053" y="18567"/>
                            </a:cubicBezTo>
                            <a:cubicBezTo>
                              <a:pt x="12013" y="18567"/>
                              <a:pt x="11934" y="18641"/>
                              <a:pt x="11895" y="18641"/>
                            </a:cubicBezTo>
                            <a:cubicBezTo>
                              <a:pt x="11776" y="18641"/>
                              <a:pt x="11678" y="18493"/>
                              <a:pt x="11599" y="18197"/>
                            </a:cubicBezTo>
                            <a:cubicBezTo>
                              <a:pt x="11520" y="17901"/>
                              <a:pt x="11500" y="17384"/>
                              <a:pt x="11500" y="16718"/>
                            </a:cubicBezTo>
                            <a:cubicBezTo>
                              <a:pt x="11500" y="16052"/>
                              <a:pt x="11540" y="15608"/>
                              <a:pt x="11599" y="15312"/>
                            </a:cubicBezTo>
                            <a:cubicBezTo>
                              <a:pt x="11658" y="15016"/>
                              <a:pt x="11757" y="14868"/>
                              <a:pt x="11875" y="14868"/>
                            </a:cubicBezTo>
                            <a:cubicBezTo>
                              <a:pt x="11954" y="14868"/>
                              <a:pt x="12013" y="14942"/>
                              <a:pt x="12072" y="15090"/>
                            </a:cubicBezTo>
                            <a:cubicBezTo>
                              <a:pt x="12132" y="15238"/>
                              <a:pt x="12151" y="15386"/>
                              <a:pt x="12171" y="15608"/>
                            </a:cubicBezTo>
                            <a:lnTo>
                              <a:pt x="12684" y="15238"/>
                            </a:lnTo>
                            <a:cubicBezTo>
                              <a:pt x="12644" y="14795"/>
                              <a:pt x="12605" y="14499"/>
                              <a:pt x="12546" y="14203"/>
                            </a:cubicBezTo>
                            <a:cubicBezTo>
                              <a:pt x="12487" y="13907"/>
                              <a:pt x="12408" y="13759"/>
                              <a:pt x="12309" y="13611"/>
                            </a:cubicBezTo>
                            <a:cubicBezTo>
                              <a:pt x="12210" y="13463"/>
                              <a:pt x="12072" y="13389"/>
                              <a:pt x="11895" y="13389"/>
                            </a:cubicBezTo>
                            <a:cubicBezTo>
                              <a:pt x="11698" y="13389"/>
                              <a:pt x="11540" y="13463"/>
                              <a:pt x="11441" y="13685"/>
                            </a:cubicBezTo>
                            <a:cubicBezTo>
                              <a:pt x="11303" y="13981"/>
                              <a:pt x="11185" y="14351"/>
                              <a:pt x="11106" y="14868"/>
                            </a:cubicBezTo>
                            <a:cubicBezTo>
                              <a:pt x="11027" y="15386"/>
                              <a:pt x="10987" y="15978"/>
                              <a:pt x="10987" y="16644"/>
                            </a:cubicBezTo>
                            <a:cubicBezTo>
                              <a:pt x="10987" y="17310"/>
                              <a:pt x="11027" y="17901"/>
                              <a:pt x="11086" y="18419"/>
                            </a:cubicBezTo>
                            <a:cubicBezTo>
                              <a:pt x="11145" y="18937"/>
                              <a:pt x="11264" y="19307"/>
                              <a:pt x="11382" y="19603"/>
                            </a:cubicBezTo>
                            <a:cubicBezTo>
                              <a:pt x="11500" y="19899"/>
                              <a:pt x="11678" y="19973"/>
                              <a:pt x="11875" y="19973"/>
                            </a:cubicBezTo>
                            <a:cubicBezTo>
                              <a:pt x="12033" y="19973"/>
                              <a:pt x="12171" y="19899"/>
                              <a:pt x="12289" y="19751"/>
                            </a:cubicBezTo>
                            <a:cubicBezTo>
                              <a:pt x="12408" y="19603"/>
                              <a:pt x="12546" y="19307"/>
                              <a:pt x="12704" y="18937"/>
                            </a:cubicBezTo>
                            <a:lnTo>
                              <a:pt x="12704" y="16200"/>
                            </a:lnTo>
                            <a:lnTo>
                              <a:pt x="11895" y="16200"/>
                            </a:lnTo>
                            <a:lnTo>
                              <a:pt x="11895" y="17679"/>
                            </a:lnTo>
                            <a:close/>
                            <a:moveTo>
                              <a:pt x="13808" y="13537"/>
                            </a:moveTo>
                            <a:cubicBezTo>
                              <a:pt x="13532" y="13537"/>
                              <a:pt x="13315" y="13833"/>
                              <a:pt x="13157" y="14425"/>
                            </a:cubicBezTo>
                            <a:cubicBezTo>
                              <a:pt x="12999" y="15016"/>
                              <a:pt x="12921" y="15830"/>
                              <a:pt x="12921" y="16866"/>
                            </a:cubicBezTo>
                            <a:cubicBezTo>
                              <a:pt x="12921" y="17605"/>
                              <a:pt x="12960" y="18197"/>
                              <a:pt x="13039" y="18715"/>
                            </a:cubicBezTo>
                            <a:cubicBezTo>
                              <a:pt x="13118" y="19233"/>
                              <a:pt x="13216" y="19603"/>
                              <a:pt x="13335" y="19825"/>
                            </a:cubicBezTo>
                            <a:cubicBezTo>
                              <a:pt x="13453" y="20047"/>
                              <a:pt x="13611" y="20195"/>
                              <a:pt x="13808" y="20195"/>
                            </a:cubicBezTo>
                            <a:cubicBezTo>
                              <a:pt x="14005" y="20195"/>
                              <a:pt x="14144" y="20047"/>
                              <a:pt x="14282" y="19825"/>
                            </a:cubicBezTo>
                            <a:cubicBezTo>
                              <a:pt x="14420" y="19603"/>
                              <a:pt x="14499" y="19159"/>
                              <a:pt x="14578" y="18715"/>
                            </a:cubicBezTo>
                            <a:cubicBezTo>
                              <a:pt x="14656" y="18271"/>
                              <a:pt x="14676" y="17605"/>
                              <a:pt x="14676" y="16866"/>
                            </a:cubicBezTo>
                            <a:cubicBezTo>
                              <a:pt x="14676" y="15830"/>
                              <a:pt x="14597" y="15016"/>
                              <a:pt x="14439" y="14499"/>
                            </a:cubicBezTo>
                            <a:cubicBezTo>
                              <a:pt x="14282" y="13981"/>
                              <a:pt x="14084" y="13537"/>
                              <a:pt x="13808" y="13537"/>
                            </a:cubicBezTo>
                            <a:close/>
                            <a:moveTo>
                              <a:pt x="14065" y="18197"/>
                            </a:moveTo>
                            <a:cubicBezTo>
                              <a:pt x="14005" y="18493"/>
                              <a:pt x="13907" y="18641"/>
                              <a:pt x="13808" y="18641"/>
                            </a:cubicBezTo>
                            <a:cubicBezTo>
                              <a:pt x="13690" y="18641"/>
                              <a:pt x="13611" y="18493"/>
                              <a:pt x="13552" y="18197"/>
                            </a:cubicBezTo>
                            <a:cubicBezTo>
                              <a:pt x="13493" y="17901"/>
                              <a:pt x="13453" y="17458"/>
                              <a:pt x="13453" y="16792"/>
                            </a:cubicBezTo>
                            <a:cubicBezTo>
                              <a:pt x="13453" y="16126"/>
                              <a:pt x="13493" y="15682"/>
                              <a:pt x="13552" y="15386"/>
                            </a:cubicBezTo>
                            <a:cubicBezTo>
                              <a:pt x="13611" y="15090"/>
                              <a:pt x="13710" y="14942"/>
                              <a:pt x="13808" y="14942"/>
                            </a:cubicBezTo>
                            <a:cubicBezTo>
                              <a:pt x="13927" y="14942"/>
                              <a:pt x="14005" y="15090"/>
                              <a:pt x="14065" y="15386"/>
                            </a:cubicBezTo>
                            <a:cubicBezTo>
                              <a:pt x="14124" y="15682"/>
                              <a:pt x="14163" y="16126"/>
                              <a:pt x="14163" y="16718"/>
                            </a:cubicBezTo>
                            <a:cubicBezTo>
                              <a:pt x="14163" y="17458"/>
                              <a:pt x="14144" y="17975"/>
                              <a:pt x="14065" y="18197"/>
                            </a:cubicBezTo>
                            <a:close/>
                            <a:moveTo>
                              <a:pt x="10021" y="4364"/>
                            </a:moveTo>
                            <a:cubicBezTo>
                              <a:pt x="9745" y="4364"/>
                              <a:pt x="9528" y="4660"/>
                              <a:pt x="9370" y="5252"/>
                            </a:cubicBezTo>
                            <a:cubicBezTo>
                              <a:pt x="9212" y="5844"/>
                              <a:pt x="9133" y="6658"/>
                              <a:pt x="9133" y="7693"/>
                            </a:cubicBezTo>
                            <a:cubicBezTo>
                              <a:pt x="9133" y="8433"/>
                              <a:pt x="9173" y="9025"/>
                              <a:pt x="9252" y="9542"/>
                            </a:cubicBezTo>
                            <a:cubicBezTo>
                              <a:pt x="9330" y="10060"/>
                              <a:pt x="9429" y="10430"/>
                              <a:pt x="9547" y="10652"/>
                            </a:cubicBezTo>
                            <a:cubicBezTo>
                              <a:pt x="9666" y="10874"/>
                              <a:pt x="9824" y="11022"/>
                              <a:pt x="10021" y="11022"/>
                            </a:cubicBezTo>
                            <a:cubicBezTo>
                              <a:pt x="10218" y="11022"/>
                              <a:pt x="10356" y="10874"/>
                              <a:pt x="10494" y="10652"/>
                            </a:cubicBezTo>
                            <a:cubicBezTo>
                              <a:pt x="10632" y="10430"/>
                              <a:pt x="10711" y="9986"/>
                              <a:pt x="10790" y="9542"/>
                            </a:cubicBezTo>
                            <a:cubicBezTo>
                              <a:pt x="10869" y="9099"/>
                              <a:pt x="10889" y="8433"/>
                              <a:pt x="10889" y="7693"/>
                            </a:cubicBezTo>
                            <a:cubicBezTo>
                              <a:pt x="10889" y="6658"/>
                              <a:pt x="10810" y="5844"/>
                              <a:pt x="10652" y="5326"/>
                            </a:cubicBezTo>
                            <a:cubicBezTo>
                              <a:pt x="10494" y="4808"/>
                              <a:pt x="10317" y="4364"/>
                              <a:pt x="10021" y="4364"/>
                            </a:cubicBezTo>
                            <a:close/>
                            <a:moveTo>
                              <a:pt x="10297" y="9025"/>
                            </a:moveTo>
                            <a:cubicBezTo>
                              <a:pt x="10238" y="9321"/>
                              <a:pt x="10139" y="9468"/>
                              <a:pt x="10041" y="9468"/>
                            </a:cubicBezTo>
                            <a:cubicBezTo>
                              <a:pt x="9922" y="9468"/>
                              <a:pt x="9843" y="9321"/>
                              <a:pt x="9784" y="9025"/>
                            </a:cubicBezTo>
                            <a:cubicBezTo>
                              <a:pt x="9725" y="8729"/>
                              <a:pt x="9685" y="8285"/>
                              <a:pt x="9685" y="7619"/>
                            </a:cubicBezTo>
                            <a:cubicBezTo>
                              <a:pt x="9685" y="6953"/>
                              <a:pt x="9725" y="6510"/>
                              <a:pt x="9784" y="6214"/>
                            </a:cubicBezTo>
                            <a:cubicBezTo>
                              <a:pt x="9843" y="5918"/>
                              <a:pt x="9942" y="5770"/>
                              <a:pt x="10041" y="5770"/>
                            </a:cubicBezTo>
                            <a:cubicBezTo>
                              <a:pt x="10159" y="5770"/>
                              <a:pt x="10238" y="5918"/>
                              <a:pt x="10297" y="6214"/>
                            </a:cubicBezTo>
                            <a:cubicBezTo>
                              <a:pt x="10356" y="6510"/>
                              <a:pt x="10396" y="6953"/>
                              <a:pt x="10396" y="7545"/>
                            </a:cubicBezTo>
                            <a:cubicBezTo>
                              <a:pt x="10376" y="8285"/>
                              <a:pt x="10356" y="8803"/>
                              <a:pt x="10297" y="9025"/>
                            </a:cubicBezTo>
                            <a:close/>
                          </a:path>
                        </a:pathLst>
                      </a:custGeom>
                      <a:solidFill>
                        <a:schemeClr val="accent2"/>
                      </a:solidFill>
                      <a:ln w="12700">
                        <a:miter lim="400000"/>
                      </a:ln>
                    </wps:spPr>
                    <wps:bodyPr lIns="38100" tIns="38100" rIns="38100" bIns="38100" anchor="ctr"/>
                  </wps:wsp>
                </a:graphicData>
              </a:graphic>
            </wp:inline>
          </w:drawing>
        </mc:Choice>
        <mc:Fallback>
          <w:pict>
            <v:shape w14:anchorId="0CA28FCD" id="Shape" o:spid="_x0000_s1026" alt="logo placeholder" style="width:109.5pt;height:29.2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" path="m9863,13537v-276,,-493,296,-651,888c9054,15016,8975,15830,8975,16866v,739,40,1331,119,1849c9173,19233,9271,19603,9390,19825v118,222,276,370,473,370c10060,20195,10198,20047,10336,19825v139,-222,217,-666,296,-1110c10711,18271,10731,17605,10731,16866v,-1036,-79,-1850,-237,-2367c10336,13981,10139,13537,9863,13537xm10139,18197v-59,296,-158,444,-256,444c9764,18641,9685,18493,9626,18197v-59,-296,-98,-739,-98,-1405c9528,16126,9567,15682,9626,15386v59,-296,158,-444,257,-444c10001,14942,10080,15090,10139,15386v59,296,99,740,99,1332c10218,17458,10198,17975,10139,18197xm8009,10800r532,l8541,8137,9192,4438r-572,l8285,6584,7950,4438r-572,l8029,8137r,2663l8009,10800xm13690,8211r39,c13769,8211,13828,8285,13867,8359v20,74,60,222,99,518l14242,10800r592,l14578,8951v-20,-74,-40,-222,-79,-370c14459,8433,14439,8285,14420,8211v-20,-74,-79,-148,-138,-222c14361,7915,14420,7841,14459,7767v79,-148,119,-370,158,-592c14656,6953,14676,6584,14676,6288v,-370,-20,-740,-79,-1036c14538,4956,14479,4808,14400,4660v-79,-148,-217,-148,-375,-148l13157,4512r,6362l13690,10874r,-2663xm13690,5770r237,c14025,5770,14084,5844,14124,5918v39,74,59,296,59,444c14183,6510,14163,6658,14144,6732v-20,73,-60,147,-79,221c14005,7027,13946,7027,13927,7027r-217,l13710,5770r-20,xm5504,5696r-1263,l4241,962c4241,444,4123,,3985,l1775,c1637,,1519,444,1519,962r,4734l256,5696c118,5696,,6140,,6658r,8284c,15460,118,15904,256,15904r1263,l1519,20638v,518,118,962,256,962l3985,21600v138,,256,-444,256,-962l4241,15904r1263,c5642,15904,5760,15460,5760,14942r,-8284c5760,6140,5661,5696,5504,5696xm8048,13611r-532,l7516,19973r1341,l8857,18419r-809,l8048,13611xm17379,15756r-336,-2145l16471,13611r651,3699l17122,19973r533,l17655,17310r651,-3699l17734,13611r-355,2145xm19332,13611r-868,l18464,19973r532,l18996,17605r296,c19509,17605,19667,17458,19765,17088v99,-370,158,-888,158,-1480c19923,15016,19884,14499,19785,14129v-98,-370,-276,-518,-453,-518xm19332,16126v-40,148,-119,222,-217,222l18976,16348r,-1406l19134,14942v99,,158,74,198,222c19371,15312,19391,15460,19391,15682v,148,-20,370,-59,444xm14795,15238r532,l15327,20047r533,l15860,15238r532,l16392,13685r-1597,l14795,15238xm20693,18567r,-1257l21501,17310r,-1332l20693,15978r,-1036l21580,14942r,-1331l20180,13611r,6362l21600,19973r,-1406l20693,18567xm12289,8359v,370,-19,592,-79,814c12151,9395,12092,9468,11993,9468v-98,,-157,-73,-217,-295c11717,8951,11698,8729,11698,8359r,-3847l11185,4512r,3773c11185,8581,11204,8951,11224,9395v20,221,59,517,118,739c11402,10356,11461,10578,11520,10652v59,148,138,222,237,222c11855,10874,11954,10948,12033,10948v138,,256,-74,375,-222c12487,10652,12546,10430,12625,10208v59,-222,118,-518,138,-887c12782,8951,12802,8655,12802,8285r,-3773l12289,4512r,3847xm11875,17679r355,l12230,18271v-59,148,-138,296,-177,296c12013,18567,11934,18641,11895,18641v-119,,-217,-148,-296,-444c11520,17901,11500,17384,11500,16718v,-666,40,-1110,99,-1406c11658,15016,11757,14868,11875,14868v79,,138,74,197,222c12132,15238,12151,15386,12171,15608r513,-370c12644,14795,12605,14499,12546,14203v-59,-296,-138,-444,-237,-592c12210,13463,12072,13389,11895,13389v-197,,-355,74,-454,296c11303,13981,11185,14351,11106,14868v-79,518,-119,1110,-119,1776c10987,17310,11027,17901,11086,18419v59,518,178,888,296,1184c11500,19899,11678,19973,11875,19973v158,,296,-74,414,-222c12408,19603,12546,19307,12704,18937r,-2737l11895,16200r,1479l11875,17679xm13808,13537v-276,,-493,296,-651,888c12999,15016,12921,15830,12921,16866v,739,39,1331,118,1849c13118,19233,13216,19603,13335,19825v118,222,276,370,473,370c14005,20195,14144,20047,14282,19825v138,-222,217,-666,296,-1110c14656,18271,14676,17605,14676,16866v,-1036,-79,-1850,-237,-2367c14282,13981,14084,13537,13808,13537xm14065,18197v-60,296,-158,444,-257,444c13690,18641,13611,18493,13552,18197v-59,-296,-99,-739,-99,-1405c13453,16126,13493,15682,13552,15386v59,-296,158,-444,256,-444c13927,14942,14005,15090,14065,15386v59,296,98,740,98,1332c14163,17458,14144,17975,14065,18197xm10021,4364v-276,,-493,296,-651,888c9212,5844,9133,6658,9133,7693v,740,40,1332,119,1849c9330,10060,9429,10430,9547,10652v119,222,277,370,474,370c10218,11022,10356,10874,10494,10652v138,-222,217,-666,296,-1110c10869,9099,10889,8433,10889,7693v,-1035,-79,-1849,-237,-2367c10494,4808,10317,4364,10021,4364xm10297,9025v-59,296,-158,443,-256,443c9922,9468,9843,9321,9784,9025v-59,-296,-99,-740,-99,-1406c9685,6953,9725,6510,9784,6214v59,-296,158,-444,257,-444c10159,5770,10238,5918,10297,6214v59,296,99,739,99,1331c10376,8285,10356,8803,10297,9025xe" fillcolor="#60b966 [3205]" stroked="f" strokeweight="1pt">
              <v:stroke miterlimit="4" joinstyle="miter"/>
              <v:path arrowok="t" o:extrusionok="f" o:connecttype="custom" o:connectlocs="695326,185421;695326,185421;695326,185421;695326,185421" o:connectangles="0,90,180,270"/>
              <w10:anchorlock/>
            </v:shape>
          </w:pict>
        </mc:Fallback>
      </mc:AlternateContent>
    </w:r>
    <w:r w:rsidRPr="00495014">
      <w:rPr>
        <w:noProof/>
        <w:lang w:eastAsia="en-AU"/>
      </w:rPr>
      <mc:AlternateContent>
        <mc:Choice Requires="wpg">
          <w:drawing>
            <wp:anchor distT="0" distB="0" distL="114300" distR="114300" simplePos="0" relativeHeight="251729920" behindDoc="0" locked="0" layoutInCell="1" allowOverlap="1" wp14:anchorId="6350B025" wp14:editId="29827893">
              <wp:simplePos x="0" y="0"/>
              <wp:positionH relativeFrom="page">
                <wp:align>center</wp:align>
              </wp:positionH>
              <wp:positionV relativeFrom="page">
                <wp:align>top</wp:align>
              </wp:positionV>
              <wp:extent cx="6858000" cy="905256"/>
              <wp:effectExtent l="0" t="0" r="0" b="9525"/>
              <wp:wrapNone/>
              <wp:docPr id="45" name="Group 4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8000" cy="905256"/>
                        <a:chOff x="0" y="0"/>
                        <a:chExt cx="6858000" cy="909321"/>
                      </a:xfrm>
                    </wpg:grpSpPr>
                    <wps:wsp>
                      <wps:cNvPr id="52" name="Shape"/>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53" name="Rectangle"/>
                      <wps:cNvSpPr/>
                      <wps:spPr>
                        <a:xfrm>
                          <a:off x="0" y="762000"/>
                          <a:ext cx="6858000" cy="110490"/>
                        </a:xfrm>
                        <a:prstGeom prst="rect">
                          <a:avLst/>
                        </a:prstGeom>
                        <a:solidFill>
                          <a:schemeClr val="accent1"/>
                        </a:solidFill>
                        <a:ln w="12700">
                          <a:miter lim="400000"/>
                        </a:ln>
                      </wps:spPr>
                      <wps:bodyPr lIns="38100" tIns="38100" rIns="38100" bIns="38100" anchor="ctr"/>
                    </wps:wsp>
                    <wps:wsp>
                      <wps:cNvPr id="54" name="Rectangle"/>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1B3CDBD0" id="Group 45" o:spid="_x0000_s1026" style="position:absolute;margin-left:0;margin-top:0;width:540pt;height:71.3pt;z-index:251729920;mso-width-percent:1000;mso-position-horizontal:center;mso-position-horizontal-relative:page;mso-position-vertical:top;mso-position-vertical-relative:page;mso-width-percent:1000;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">
              <v:shape id="Shape"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1;1254125,414021;1254125,414021;1254125,414021" o:connectangles="0,90,180,270"/>
              </v:shape>
              <v:rect id="Rectangle"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" fillcolor="#264d2b [3204]" stroked="f" strokeweight="1pt">
                <v:stroke miterlimit="4"/>
                <v:textbox inset="3pt,3pt,3pt,3pt"/>
              </v:rect>
              <v:rect id="Rectangle"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" fillcolor="#60b966 [3205]" stroked="f" strokeweight="1pt">
                <v:stroke miterlimit="4"/>
                <v:textbox inset="3pt,3pt,3pt,3p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079C2B8A"/>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DC321762"/>
    <w:lvl w:ilvl="0">
      <w:start w:val="1"/>
      <w:numFmt w:val="bullet"/>
      <w:lvlText w:val=""/>
      <w:lvlJc w:val="left"/>
      <w:pPr>
        <w:tabs>
          <w:tab w:val="num" w:pos="720"/>
        </w:tabs>
        <w:ind w:left="720" w:hanging="360"/>
      </w:pPr>
      <w:rPr>
        <w:rFonts w:ascii="Symbol" w:hAnsi="Symbol" w:hint="default"/>
      </w:rPr>
    </w:lvl>
  </w:abstractNum>
  <w:abstractNum w:abstractNumId="2" w15:restartNumberingAfterBreak="0">
    <w:nsid w:val="010675B0"/>
    <w:multiLevelType w:val="hybridMultilevel"/>
    <w:tmpl w:val="08866F0C"/>
    <w:lvl w:ilvl="0" w:tplc="87869B7E">
      <w:start w:val="1"/>
      <w:numFmt w:val="bullet"/>
      <w:pStyle w:val="Graphbullet4"/>
      <w:lvlText w:val=""/>
      <w:lvlJc w:val="left"/>
      <w:pPr>
        <w:ind w:left="720" w:hanging="360"/>
      </w:pPr>
      <w:rPr>
        <w:rFonts w:ascii="Symbol" w:hAnsi="Symbol" w:hint="default"/>
        <w:color w:val="5E5E5E" w:themeColor="tex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1B0354"/>
    <w:multiLevelType w:val="hybridMultilevel"/>
    <w:tmpl w:val="A1281CDC"/>
    <w:lvl w:ilvl="0" w:tplc="AEA2F03A">
      <w:start w:val="1"/>
      <w:numFmt w:val="bullet"/>
      <w:pStyle w:val="Graphbullet3"/>
      <w:lvlText w:val=""/>
      <w:lvlJc w:val="left"/>
      <w:pPr>
        <w:ind w:left="720" w:hanging="360"/>
      </w:pPr>
      <w:rPr>
        <w:rFonts w:ascii="Symbol" w:hAnsi="Symbol" w:hint="default"/>
        <w:color w:val="A6A6A6" w:themeColor="background1" w:themeShade="A6"/>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9B50B7"/>
    <w:multiLevelType w:val="hybridMultilevel"/>
    <w:tmpl w:val="657E2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533D15"/>
    <w:multiLevelType w:val="hybridMultilevel"/>
    <w:tmpl w:val="6A4EB618"/>
    <w:lvl w:ilvl="0" w:tplc="0409000F">
      <w:start w:val="1"/>
      <w:numFmt w:val="decimal"/>
      <w:lvlText w:val="%1."/>
      <w:lvlJc w:val="left"/>
      <w:pPr>
        <w:ind w:left="360" w:hanging="360"/>
      </w:pPr>
      <w:rPr>
        <w:rFonts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08B23B8B"/>
    <w:multiLevelType w:val="hybridMultilevel"/>
    <w:tmpl w:val="E130A0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5F57AF7"/>
    <w:multiLevelType w:val="multilevel"/>
    <w:tmpl w:val="929C0FC4"/>
    <w:styleLink w:val="BullettedList"/>
    <w:lvl w:ilvl="0">
      <w:start w:val="1"/>
      <w:numFmt w:val="bullet"/>
      <w:pStyle w:val="Bullets"/>
      <w:lvlText w:val=""/>
      <w:lvlJc w:val="left"/>
      <w:pPr>
        <w:ind w:left="530" w:hanging="360"/>
      </w:pPr>
      <w:rPr>
        <w:rFonts w:ascii="Symbol" w:hAnsi="Symbol" w:hint="default"/>
        <w:color w:val="60B966" w:themeColor="accent2"/>
      </w:rPr>
    </w:lvl>
    <w:lvl w:ilvl="1">
      <w:start w:val="1"/>
      <w:numFmt w:val="bullet"/>
      <w:pStyle w:val="ListBullet2"/>
      <w:lvlText w:val="o"/>
      <w:lvlJc w:val="left"/>
      <w:pPr>
        <w:ind w:left="1440" w:hanging="360"/>
      </w:pPr>
      <w:rPr>
        <w:rFonts w:ascii="Courier New" w:hAnsi="Courier New" w:hint="default"/>
        <w:color w:val="60B966"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6DA5AD5"/>
    <w:multiLevelType w:val="hybridMultilevel"/>
    <w:tmpl w:val="BD20F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77AFC"/>
    <w:multiLevelType w:val="hybridMultilevel"/>
    <w:tmpl w:val="22A46128"/>
    <w:lvl w:ilvl="0" w:tplc="94AE65E6">
      <w:start w:val="1"/>
      <w:numFmt w:val="bullet"/>
      <w:pStyle w:val="Graphbullet"/>
      <w:lvlText w:val=""/>
      <w:lvlJc w:val="left"/>
      <w:pPr>
        <w:ind w:left="720" w:hanging="360"/>
      </w:pPr>
      <w:rPr>
        <w:rFonts w:ascii="Symbol" w:hAnsi="Symbol" w:hint="default"/>
        <w:color w:val="264D2B" w:themeColor="accent1"/>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3547C4"/>
    <w:multiLevelType w:val="hybridMultilevel"/>
    <w:tmpl w:val="D0644C9E"/>
    <w:lvl w:ilvl="0" w:tplc="D68A18B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63C8E"/>
    <w:multiLevelType w:val="multilevel"/>
    <w:tmpl w:val="24FE79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E456F0B"/>
    <w:multiLevelType w:val="hybridMultilevel"/>
    <w:tmpl w:val="8640E514"/>
    <w:lvl w:ilvl="0" w:tplc="88EC3A62">
      <w:numFmt w:val="bullet"/>
      <w:lvlText w:val="•"/>
      <w:lvlJc w:val="left"/>
      <w:pPr>
        <w:ind w:left="720" w:hanging="72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7BE5D17"/>
    <w:multiLevelType w:val="hybridMultilevel"/>
    <w:tmpl w:val="0F4A044E"/>
    <w:lvl w:ilvl="0" w:tplc="04090001">
      <w:start w:val="1"/>
      <w:numFmt w:val="bullet"/>
      <w:lvlText w:val=""/>
      <w:lvlJc w:val="left"/>
      <w:pPr>
        <w:ind w:left="360" w:hanging="360"/>
      </w:pPr>
      <w:rPr>
        <w:rFonts w:ascii="Symbol" w:hAnsi="Symbol" w:hint="default"/>
      </w:rPr>
    </w:lvl>
    <w:lvl w:ilvl="1" w:tplc="6C02EFCE">
      <w:numFmt w:val="bullet"/>
      <w:lvlText w:val="•"/>
      <w:lvlJc w:val="left"/>
      <w:pPr>
        <w:ind w:left="1440" w:hanging="72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82B3981"/>
    <w:multiLevelType w:val="hybridMultilevel"/>
    <w:tmpl w:val="8ABE26DE"/>
    <w:lvl w:ilvl="0" w:tplc="04090003">
      <w:start w:val="1"/>
      <w:numFmt w:val="bullet"/>
      <w:lvlText w:val="o"/>
      <w:lvlJc w:val="left"/>
      <w:pPr>
        <w:ind w:left="530" w:hanging="360"/>
      </w:pPr>
      <w:rPr>
        <w:rFonts w:ascii="Courier New" w:hAnsi="Courier New" w:cs="Courier New" w:hint="default"/>
        <w:color w:val="60B966" w:themeColor="accent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EA1B3D"/>
    <w:multiLevelType w:val="hybridMultilevel"/>
    <w:tmpl w:val="3B2A08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D9448EF"/>
    <w:multiLevelType w:val="hybridMultilevel"/>
    <w:tmpl w:val="20941740"/>
    <w:lvl w:ilvl="0" w:tplc="5F42D17E">
      <w:start w:val="1"/>
      <w:numFmt w:val="bullet"/>
      <w:pStyle w:val="Graphbullet2"/>
      <w:lvlText w:val=""/>
      <w:lvlJc w:val="left"/>
      <w:pPr>
        <w:ind w:left="720" w:hanging="360"/>
      </w:pPr>
      <w:rPr>
        <w:rFonts w:ascii="Symbol" w:hAnsi="Symbol" w:hint="default"/>
        <w:color w:val="60B966" w:themeColor="accen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BDC222B"/>
    <w:multiLevelType w:val="hybridMultilevel"/>
    <w:tmpl w:val="1CCE74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6C7223"/>
    <w:multiLevelType w:val="hybridMultilevel"/>
    <w:tmpl w:val="02A4B1C2"/>
    <w:lvl w:ilvl="0" w:tplc="7F66E1C6">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705B41"/>
    <w:multiLevelType w:val="hybridMultilevel"/>
    <w:tmpl w:val="0E20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9961B0"/>
    <w:multiLevelType w:val="multilevel"/>
    <w:tmpl w:val="8EA6EA72"/>
    <w:lvl w:ilvl="0">
      <w:start w:val="1"/>
      <w:numFmt w:val="bullet"/>
      <w:lvlText w:val=""/>
      <w:lvlJc w:val="left"/>
      <w:pPr>
        <w:ind w:left="530" w:hanging="360"/>
      </w:pPr>
      <w:rPr>
        <w:rFonts w:ascii="Symbol" w:hAnsi="Symbol" w:hint="default"/>
        <w:color w:val="5E5E5E" w:themeColor="text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4095000"/>
    <w:multiLevelType w:val="hybridMultilevel"/>
    <w:tmpl w:val="BFA4A880"/>
    <w:lvl w:ilvl="0" w:tplc="D4C08AD8">
      <w:start w:val="1"/>
      <w:numFmt w:val="bullet"/>
      <w:lvlText w:val=""/>
      <w:lvlJc w:val="left"/>
      <w:pPr>
        <w:ind w:left="530" w:hanging="360"/>
      </w:pPr>
      <w:rPr>
        <w:rFonts w:ascii="Symbol" w:hAnsi="Symbol" w:hint="default"/>
        <w:color w:val="60B966" w:themeColor="accent2"/>
      </w:rPr>
    </w:lvl>
    <w:lvl w:ilvl="1" w:tplc="FFEA3C34">
      <w:start w:val="1"/>
      <w:numFmt w:val="bullet"/>
      <w:lvlText w:val="o"/>
      <w:lvlJc w:val="left"/>
      <w:pPr>
        <w:ind w:left="1440" w:hanging="360"/>
      </w:pPr>
      <w:rPr>
        <w:rFonts w:ascii="Courier New" w:hAnsi="Courier New" w:cs="Courier New" w:hint="default"/>
        <w:color w:val="60B966" w:themeColor="accent2"/>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B385DE7"/>
    <w:multiLevelType w:val="hybridMultilevel"/>
    <w:tmpl w:val="68CA97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10E397A"/>
    <w:multiLevelType w:val="hybridMultilevel"/>
    <w:tmpl w:val="1A22FF1E"/>
    <w:lvl w:ilvl="0" w:tplc="E3B4F41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41A3D3B"/>
    <w:multiLevelType w:val="hybridMultilevel"/>
    <w:tmpl w:val="80D4BB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B760BC7"/>
    <w:multiLevelType w:val="hybridMultilevel"/>
    <w:tmpl w:val="FBE40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561039"/>
    <w:multiLevelType w:val="hybridMultilevel"/>
    <w:tmpl w:val="07188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D17129"/>
    <w:multiLevelType w:val="hybridMultilevel"/>
    <w:tmpl w:val="1E948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C6158E"/>
    <w:multiLevelType w:val="multilevel"/>
    <w:tmpl w:val="2430A412"/>
    <w:styleLink w:val="NumberedList"/>
    <w:lvl w:ilvl="0">
      <w:start w:val="1"/>
      <w:numFmt w:val="decimal"/>
      <w:pStyle w:val="Numbers"/>
      <w:lvlText w:val="%1."/>
      <w:lvlJc w:val="left"/>
      <w:pPr>
        <w:ind w:left="576" w:hanging="288"/>
      </w:pPr>
      <w:rPr>
        <w:rFonts w:hint="default"/>
      </w:rPr>
    </w:lvl>
    <w:lvl w:ilvl="1">
      <w:start w:val="1"/>
      <w:numFmt w:val="lowerLetter"/>
      <w:pStyle w:val="ListNumber2"/>
      <w:lvlText w:val="%2."/>
      <w:lvlJc w:val="left"/>
      <w:pPr>
        <w:ind w:left="1152" w:hanging="288"/>
      </w:pPr>
      <w:rPr>
        <w:rFonts w:hint="default"/>
      </w:rPr>
    </w:lvl>
    <w:lvl w:ilvl="2">
      <w:start w:val="1"/>
      <w:numFmt w:val="lowerRoman"/>
      <w:lvlText w:val="%3."/>
      <w:lvlJc w:val="right"/>
      <w:pPr>
        <w:ind w:left="1728" w:hanging="288"/>
      </w:pPr>
      <w:rPr>
        <w:rFonts w:hint="default"/>
      </w:rPr>
    </w:lvl>
    <w:lvl w:ilvl="3">
      <w:start w:val="1"/>
      <w:numFmt w:val="decimal"/>
      <w:lvlText w:val="%4."/>
      <w:lvlJc w:val="left"/>
      <w:pPr>
        <w:ind w:left="2304" w:hanging="288"/>
      </w:pPr>
      <w:rPr>
        <w:rFonts w:hint="default"/>
      </w:rPr>
    </w:lvl>
    <w:lvl w:ilvl="4">
      <w:start w:val="1"/>
      <w:numFmt w:val="lowerLetter"/>
      <w:lvlText w:val="%5."/>
      <w:lvlJc w:val="left"/>
      <w:pPr>
        <w:ind w:left="2880" w:hanging="288"/>
      </w:pPr>
      <w:rPr>
        <w:rFonts w:hint="default"/>
      </w:rPr>
    </w:lvl>
    <w:lvl w:ilvl="5">
      <w:start w:val="1"/>
      <w:numFmt w:val="lowerRoman"/>
      <w:lvlText w:val="%6."/>
      <w:lvlJc w:val="right"/>
      <w:pPr>
        <w:ind w:left="3456" w:hanging="288"/>
      </w:pPr>
      <w:rPr>
        <w:rFonts w:hint="default"/>
      </w:rPr>
    </w:lvl>
    <w:lvl w:ilvl="6">
      <w:start w:val="1"/>
      <w:numFmt w:val="decimal"/>
      <w:lvlText w:val="%7."/>
      <w:lvlJc w:val="left"/>
      <w:pPr>
        <w:ind w:left="4032" w:hanging="288"/>
      </w:pPr>
      <w:rPr>
        <w:rFonts w:hint="default"/>
      </w:rPr>
    </w:lvl>
    <w:lvl w:ilvl="7">
      <w:start w:val="1"/>
      <w:numFmt w:val="lowerLetter"/>
      <w:lvlText w:val="%8."/>
      <w:lvlJc w:val="left"/>
      <w:pPr>
        <w:ind w:left="4608" w:hanging="288"/>
      </w:pPr>
      <w:rPr>
        <w:rFonts w:hint="default"/>
      </w:rPr>
    </w:lvl>
    <w:lvl w:ilvl="8">
      <w:start w:val="1"/>
      <w:numFmt w:val="lowerRoman"/>
      <w:lvlText w:val="%9."/>
      <w:lvlJc w:val="right"/>
      <w:pPr>
        <w:ind w:left="5184" w:hanging="288"/>
      </w:pPr>
      <w:rPr>
        <w:rFonts w:hint="default"/>
      </w:rPr>
    </w:lvl>
  </w:abstractNum>
  <w:abstractNum w:abstractNumId="37" w15:restartNumberingAfterBreak="0">
    <w:nsid w:val="619D08C4"/>
    <w:multiLevelType w:val="hybridMultilevel"/>
    <w:tmpl w:val="46326D84"/>
    <w:lvl w:ilvl="0" w:tplc="D68A18B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4630E3"/>
    <w:multiLevelType w:val="hybridMultilevel"/>
    <w:tmpl w:val="82E65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F4D2C"/>
    <w:multiLevelType w:val="hybridMultilevel"/>
    <w:tmpl w:val="0D32A1E0"/>
    <w:lvl w:ilvl="0" w:tplc="88EC3A62">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39"/>
  </w:num>
  <w:num w:numId="3">
    <w:abstractNumId w:val="13"/>
  </w:num>
  <w:num w:numId="4">
    <w:abstractNumId w:val="17"/>
  </w:num>
  <w:num w:numId="5">
    <w:abstractNumId w:val="15"/>
  </w:num>
  <w:num w:numId="6">
    <w:abstractNumId w:val="6"/>
  </w:num>
  <w:num w:numId="7">
    <w:abstractNumId w:val="35"/>
  </w:num>
  <w:num w:numId="8">
    <w:abstractNumId w:val="29"/>
  </w:num>
  <w:num w:numId="9">
    <w:abstractNumId w:val="33"/>
  </w:num>
  <w:num w:numId="10">
    <w:abstractNumId w:val="32"/>
  </w:num>
  <w:num w:numId="11">
    <w:abstractNumId w:val="23"/>
  </w:num>
  <w:num w:numId="12">
    <w:abstractNumId w:val="37"/>
  </w:num>
  <w:num w:numId="13">
    <w:abstractNumId w:val="11"/>
  </w:num>
  <w:num w:numId="14">
    <w:abstractNumId w:val="30"/>
  </w:num>
  <w:num w:numId="15">
    <w:abstractNumId w:val="27"/>
  </w:num>
  <w:num w:numId="16">
    <w:abstractNumId w:val="12"/>
  </w:num>
  <w:num w:numId="17">
    <w:abstractNumId w:val="14"/>
  </w:num>
  <w:num w:numId="18">
    <w:abstractNumId w:val="26"/>
  </w:num>
  <w:num w:numId="19">
    <w:abstractNumId w:val="24"/>
  </w:num>
  <w:num w:numId="20">
    <w:abstractNumId w:val="28"/>
  </w:num>
  <w:num w:numId="21">
    <w:abstractNumId w:val="7"/>
  </w:num>
  <w:num w:numId="22">
    <w:abstractNumId w:val="31"/>
  </w:num>
  <w:num w:numId="23">
    <w:abstractNumId w:val="20"/>
  </w:num>
  <w:num w:numId="24">
    <w:abstractNumId w:val="9"/>
  </w:num>
  <w:num w:numId="25">
    <w:abstractNumId w:val="38"/>
  </w:num>
  <w:num w:numId="26">
    <w:abstractNumId w:val="22"/>
  </w:num>
  <w:num w:numId="27">
    <w:abstractNumId w:val="19"/>
  </w:num>
  <w:num w:numId="28">
    <w:abstractNumId w:val="21"/>
  </w:num>
  <w:num w:numId="29">
    <w:abstractNumId w:val="16"/>
  </w:num>
  <w:num w:numId="30">
    <w:abstractNumId w:val="5"/>
  </w:num>
  <w:num w:numId="31">
    <w:abstractNumId w:val="24"/>
    <w:lvlOverride w:ilvl="0">
      <w:startOverride w:val="1"/>
    </w:lvlOverride>
  </w:num>
  <w:num w:numId="32">
    <w:abstractNumId w:val="24"/>
    <w:lvlOverride w:ilvl="0">
      <w:startOverride w:val="1"/>
    </w:lvlOverride>
  </w:num>
  <w:num w:numId="33">
    <w:abstractNumId w:val="10"/>
  </w:num>
  <w:num w:numId="34">
    <w:abstractNumId w:val="18"/>
  </w:num>
  <w:num w:numId="35">
    <w:abstractNumId w:val="3"/>
  </w:num>
  <w:num w:numId="36">
    <w:abstractNumId w:val="2"/>
  </w:num>
  <w:num w:numId="37">
    <w:abstractNumId w:val="24"/>
    <w:lvlOverride w:ilvl="0">
      <w:startOverride w:val="1"/>
    </w:lvlOverride>
  </w:num>
  <w:num w:numId="38">
    <w:abstractNumId w:val="1"/>
  </w:num>
  <w:num w:numId="39">
    <w:abstractNumId w:val="8"/>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num>
  <w:num w:numId="42">
    <w:abstractNumId w:val="36"/>
  </w:num>
  <w:num w:numId="43">
    <w:abstractNumId w:val="0"/>
  </w:num>
  <w:num w:numId="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proofState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8B"/>
    <w:rsid w:val="00003B75"/>
    <w:rsid w:val="000048CB"/>
    <w:rsid w:val="00007C26"/>
    <w:rsid w:val="0002674F"/>
    <w:rsid w:val="000446E1"/>
    <w:rsid w:val="0005393B"/>
    <w:rsid w:val="00054F3B"/>
    <w:rsid w:val="00061AD5"/>
    <w:rsid w:val="000656AE"/>
    <w:rsid w:val="000A7CCA"/>
    <w:rsid w:val="000D5219"/>
    <w:rsid w:val="000F5890"/>
    <w:rsid w:val="000F6C90"/>
    <w:rsid w:val="0011677C"/>
    <w:rsid w:val="00121CCF"/>
    <w:rsid w:val="00123565"/>
    <w:rsid w:val="00127D78"/>
    <w:rsid w:val="001327F4"/>
    <w:rsid w:val="00135DEF"/>
    <w:rsid w:val="0014729A"/>
    <w:rsid w:val="00165EA1"/>
    <w:rsid w:val="00174F40"/>
    <w:rsid w:val="001900D7"/>
    <w:rsid w:val="00191D63"/>
    <w:rsid w:val="00191DD0"/>
    <w:rsid w:val="00193F0D"/>
    <w:rsid w:val="00194685"/>
    <w:rsid w:val="001A2376"/>
    <w:rsid w:val="001A3F3A"/>
    <w:rsid w:val="001B6B5C"/>
    <w:rsid w:val="001D5B2D"/>
    <w:rsid w:val="001D7E33"/>
    <w:rsid w:val="001E6CEB"/>
    <w:rsid w:val="00201773"/>
    <w:rsid w:val="00213709"/>
    <w:rsid w:val="00233C92"/>
    <w:rsid w:val="002340A8"/>
    <w:rsid w:val="0024119E"/>
    <w:rsid w:val="00241A86"/>
    <w:rsid w:val="00276F32"/>
    <w:rsid w:val="00277281"/>
    <w:rsid w:val="0029115B"/>
    <w:rsid w:val="00297A58"/>
    <w:rsid w:val="002A4281"/>
    <w:rsid w:val="002B0F79"/>
    <w:rsid w:val="002D041D"/>
    <w:rsid w:val="00311990"/>
    <w:rsid w:val="00325DA0"/>
    <w:rsid w:val="003320D6"/>
    <w:rsid w:val="00352790"/>
    <w:rsid w:val="00377792"/>
    <w:rsid w:val="00391A7B"/>
    <w:rsid w:val="0040405D"/>
    <w:rsid w:val="00404562"/>
    <w:rsid w:val="004120C2"/>
    <w:rsid w:val="00425C02"/>
    <w:rsid w:val="00435F2E"/>
    <w:rsid w:val="00436C33"/>
    <w:rsid w:val="00450BBB"/>
    <w:rsid w:val="00495014"/>
    <w:rsid w:val="004A09FC"/>
    <w:rsid w:val="004C32B5"/>
    <w:rsid w:val="004C595B"/>
    <w:rsid w:val="004E2FE1"/>
    <w:rsid w:val="004E3FCF"/>
    <w:rsid w:val="00502E99"/>
    <w:rsid w:val="00513443"/>
    <w:rsid w:val="00522168"/>
    <w:rsid w:val="005235DF"/>
    <w:rsid w:val="0053338F"/>
    <w:rsid w:val="00541367"/>
    <w:rsid w:val="005426A5"/>
    <w:rsid w:val="00545E74"/>
    <w:rsid w:val="00585480"/>
    <w:rsid w:val="005B45F0"/>
    <w:rsid w:val="005C6747"/>
    <w:rsid w:val="005D3ADE"/>
    <w:rsid w:val="005E14D5"/>
    <w:rsid w:val="005E6AAF"/>
    <w:rsid w:val="00631541"/>
    <w:rsid w:val="00663A5E"/>
    <w:rsid w:val="0067461F"/>
    <w:rsid w:val="006779AA"/>
    <w:rsid w:val="006A4307"/>
    <w:rsid w:val="006B2F2B"/>
    <w:rsid w:val="00701D7A"/>
    <w:rsid w:val="00714A9A"/>
    <w:rsid w:val="007237D4"/>
    <w:rsid w:val="00734E1E"/>
    <w:rsid w:val="00743D10"/>
    <w:rsid w:val="00751BCB"/>
    <w:rsid w:val="007630F2"/>
    <w:rsid w:val="007707EE"/>
    <w:rsid w:val="007773CB"/>
    <w:rsid w:val="007820AA"/>
    <w:rsid w:val="00792405"/>
    <w:rsid w:val="007A3E5A"/>
    <w:rsid w:val="007A4B7E"/>
    <w:rsid w:val="007B6B58"/>
    <w:rsid w:val="007D34D0"/>
    <w:rsid w:val="007E3455"/>
    <w:rsid w:val="007F1E4B"/>
    <w:rsid w:val="007F3CE4"/>
    <w:rsid w:val="007F3D82"/>
    <w:rsid w:val="00801D59"/>
    <w:rsid w:val="00803C56"/>
    <w:rsid w:val="0080551C"/>
    <w:rsid w:val="00824D55"/>
    <w:rsid w:val="00825C8A"/>
    <w:rsid w:val="00847081"/>
    <w:rsid w:val="00852BBD"/>
    <w:rsid w:val="008553BB"/>
    <w:rsid w:val="0088045F"/>
    <w:rsid w:val="008A4365"/>
    <w:rsid w:val="008A60B8"/>
    <w:rsid w:val="008A6ABB"/>
    <w:rsid w:val="008E28F7"/>
    <w:rsid w:val="008F1194"/>
    <w:rsid w:val="0091178B"/>
    <w:rsid w:val="009128D7"/>
    <w:rsid w:val="009210EA"/>
    <w:rsid w:val="0092128B"/>
    <w:rsid w:val="0092600A"/>
    <w:rsid w:val="009358CF"/>
    <w:rsid w:val="00935DD1"/>
    <w:rsid w:val="00945B9D"/>
    <w:rsid w:val="009544F4"/>
    <w:rsid w:val="00974A50"/>
    <w:rsid w:val="009C31D9"/>
    <w:rsid w:val="009E4B73"/>
    <w:rsid w:val="00A119C5"/>
    <w:rsid w:val="00A1430A"/>
    <w:rsid w:val="00A22F8A"/>
    <w:rsid w:val="00A4190C"/>
    <w:rsid w:val="00A43F3A"/>
    <w:rsid w:val="00A9160B"/>
    <w:rsid w:val="00A95895"/>
    <w:rsid w:val="00AB78D1"/>
    <w:rsid w:val="00AC11E8"/>
    <w:rsid w:val="00B012AE"/>
    <w:rsid w:val="00B04624"/>
    <w:rsid w:val="00B05BBE"/>
    <w:rsid w:val="00B17E13"/>
    <w:rsid w:val="00B6591A"/>
    <w:rsid w:val="00B86DBD"/>
    <w:rsid w:val="00B91A00"/>
    <w:rsid w:val="00BB2437"/>
    <w:rsid w:val="00BB647D"/>
    <w:rsid w:val="00BD6B67"/>
    <w:rsid w:val="00C026D3"/>
    <w:rsid w:val="00C328F5"/>
    <w:rsid w:val="00C56DC6"/>
    <w:rsid w:val="00C56DCA"/>
    <w:rsid w:val="00CA3BE4"/>
    <w:rsid w:val="00CE03B5"/>
    <w:rsid w:val="00CE3304"/>
    <w:rsid w:val="00CE5F61"/>
    <w:rsid w:val="00CF7269"/>
    <w:rsid w:val="00D06101"/>
    <w:rsid w:val="00D073F1"/>
    <w:rsid w:val="00D11E77"/>
    <w:rsid w:val="00D237A2"/>
    <w:rsid w:val="00D30F4A"/>
    <w:rsid w:val="00D50E05"/>
    <w:rsid w:val="00D5153F"/>
    <w:rsid w:val="00D53214"/>
    <w:rsid w:val="00D71C9E"/>
    <w:rsid w:val="00DD1468"/>
    <w:rsid w:val="00DD2790"/>
    <w:rsid w:val="00DF21FF"/>
    <w:rsid w:val="00DF5141"/>
    <w:rsid w:val="00E058D3"/>
    <w:rsid w:val="00E15365"/>
    <w:rsid w:val="00E231A0"/>
    <w:rsid w:val="00E23B8F"/>
    <w:rsid w:val="00E24036"/>
    <w:rsid w:val="00E25BC6"/>
    <w:rsid w:val="00E47203"/>
    <w:rsid w:val="00E61D53"/>
    <w:rsid w:val="00E6596E"/>
    <w:rsid w:val="00E667B3"/>
    <w:rsid w:val="00E82221"/>
    <w:rsid w:val="00EA1406"/>
    <w:rsid w:val="00EA5FA7"/>
    <w:rsid w:val="00ED77F4"/>
    <w:rsid w:val="00EF043F"/>
    <w:rsid w:val="00EF627F"/>
    <w:rsid w:val="00F01696"/>
    <w:rsid w:val="00F12352"/>
    <w:rsid w:val="00F26EB3"/>
    <w:rsid w:val="00F81CC4"/>
    <w:rsid w:val="00F823AD"/>
    <w:rsid w:val="00F90CA2"/>
    <w:rsid w:val="00F94789"/>
    <w:rsid w:val="00FA27A5"/>
    <w:rsid w:val="00FA61CB"/>
    <w:rsid w:val="00FB1147"/>
    <w:rsid w:val="00FB13F4"/>
    <w:rsid w:val="00FB6417"/>
    <w:rsid w:val="00FC6307"/>
    <w:rsid w:val="00FE76AF"/>
    <w:rsid w:val="00FF1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FD7B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64" w:lineRule="auto"/>
      </w:pPr>
    </w:pPrDefault>
  </w:docDefaults>
  <w:latentStyles w:defLockedState="0" w:defUIPriority="99" w:defSemiHidden="0" w:defUnhideWhenUsed="0" w:defQFormat="0" w:count="377">
    <w:lsdException w:name="Normal" w:uiPriority="2"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E14D5"/>
    <w:rPr>
      <w:rFonts w:cs="Times New Roman (Body CS)"/>
      <w:color w:val="000000" w:themeColor="text1"/>
    </w:rPr>
  </w:style>
  <w:style w:type="paragraph" w:styleId="Heading1">
    <w:name w:val="heading 1"/>
    <w:basedOn w:val="Normal"/>
    <w:next w:val="Normal"/>
    <w:link w:val="Heading1Char"/>
    <w:uiPriority w:val="9"/>
    <w:qFormat/>
    <w:rsid w:val="00193F0D"/>
    <w:pPr>
      <w:spacing w:line="240" w:lineRule="auto"/>
      <w:outlineLvl w:val="0"/>
    </w:pPr>
    <w:rPr>
      <w:rFonts w:asciiTheme="majorHAnsi" w:hAnsiTheme="majorHAnsi"/>
      <w:color w:val="264D2B" w:themeColor="accent1"/>
      <w:sz w:val="36"/>
    </w:rPr>
  </w:style>
  <w:style w:type="paragraph" w:styleId="Heading2">
    <w:name w:val="heading 2"/>
    <w:basedOn w:val="Normal"/>
    <w:next w:val="Normal"/>
    <w:link w:val="Heading2Char"/>
    <w:uiPriority w:val="9"/>
    <w:qFormat/>
    <w:rsid w:val="00F01696"/>
    <w:pPr>
      <w:keepNext/>
      <w:keepLines/>
      <w:outlineLvl w:val="1"/>
    </w:pPr>
    <w:rPr>
      <w:rFonts w:eastAsiaTheme="majorEastAsia" w:cstheme="majorBidi"/>
      <w:b/>
      <w:caps/>
      <w:color w:val="FFFFFF" w:themeColor="background1"/>
      <w:sz w:val="28"/>
      <w:szCs w:val="26"/>
    </w:rPr>
  </w:style>
  <w:style w:type="paragraph" w:styleId="Heading3">
    <w:name w:val="heading 3"/>
    <w:basedOn w:val="Normal"/>
    <w:next w:val="Normal"/>
    <w:link w:val="Heading3Char"/>
    <w:uiPriority w:val="9"/>
    <w:qFormat/>
    <w:rsid w:val="00F01696"/>
    <w:pPr>
      <w:keepNext/>
      <w:keepLines/>
      <w:spacing w:after="0"/>
      <w:outlineLvl w:val="2"/>
    </w:pPr>
    <w:rPr>
      <w:rFonts w:eastAsiaTheme="majorEastAsia" w:cstheme="majorBidi"/>
      <w:b/>
      <w:caps/>
      <w:color w:val="132615" w:themeColor="accent1" w:themeShade="7F"/>
      <w:sz w:val="1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4D5"/>
    <w:rPr>
      <w:rFonts w:asciiTheme="majorHAnsi" w:hAnsiTheme="majorHAnsi" w:cs="Times New Roman (Body CS)"/>
      <w:color w:val="264D2B" w:themeColor="accent1"/>
      <w:sz w:val="36"/>
    </w:rPr>
  </w:style>
  <w:style w:type="paragraph" w:styleId="Header">
    <w:name w:val="header"/>
    <w:basedOn w:val="Normal"/>
    <w:link w:val="HeaderChar"/>
    <w:uiPriority w:val="99"/>
    <w:semiHidden/>
    <w:rsid w:val="009544F4"/>
    <w:pPr>
      <w:spacing w:after="0" w:line="240" w:lineRule="auto"/>
    </w:pPr>
  </w:style>
  <w:style w:type="character" w:customStyle="1" w:styleId="HeaderChar">
    <w:name w:val="Header Char"/>
    <w:basedOn w:val="DefaultParagraphFont"/>
    <w:link w:val="Header"/>
    <w:uiPriority w:val="99"/>
    <w:semiHidden/>
    <w:rsid w:val="009544F4"/>
    <w:rPr>
      <w:rFonts w:cs="Times New Roman (Body CS)"/>
      <w:color w:val="000000" w:themeColor="text1"/>
    </w:rPr>
  </w:style>
  <w:style w:type="paragraph" w:styleId="Footer">
    <w:name w:val="footer"/>
    <w:basedOn w:val="Normal"/>
    <w:link w:val="FooterChar"/>
    <w:uiPriority w:val="99"/>
    <w:semiHidden/>
    <w:rsid w:val="009544F4"/>
    <w:pPr>
      <w:spacing w:after="0" w:line="240" w:lineRule="auto"/>
    </w:pPr>
    <w:rPr>
      <w:color w:val="FFFFFF" w:themeColor="background1"/>
    </w:rPr>
  </w:style>
  <w:style w:type="character" w:customStyle="1" w:styleId="FooterChar">
    <w:name w:val="Footer Char"/>
    <w:basedOn w:val="DefaultParagraphFont"/>
    <w:link w:val="Footer"/>
    <w:uiPriority w:val="99"/>
    <w:semiHidden/>
    <w:rsid w:val="009544F4"/>
    <w:rPr>
      <w:rFonts w:cs="Times New Roman (Body CS)"/>
      <w:color w:val="FFFFFF" w:themeColor="background1"/>
    </w:rPr>
  </w:style>
  <w:style w:type="table" w:styleId="TableGrid">
    <w:name w:val="Table Grid"/>
    <w:basedOn w:val="TableNormal"/>
    <w:uiPriority w:val="39"/>
    <w:rsid w:val="00631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315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CE03B5"/>
    <w:rPr>
      <w:color w:val="808080"/>
    </w:rPr>
  </w:style>
  <w:style w:type="paragraph" w:styleId="Title">
    <w:name w:val="Title"/>
    <w:basedOn w:val="Normal"/>
    <w:next w:val="Normal"/>
    <w:link w:val="TitleChar"/>
    <w:uiPriority w:val="10"/>
    <w:qFormat/>
    <w:rsid w:val="00127D78"/>
    <w:pPr>
      <w:spacing w:after="0" w:line="240" w:lineRule="auto"/>
    </w:pPr>
    <w:rPr>
      <w:rFonts w:asciiTheme="majorHAnsi" w:hAnsiTheme="majorHAnsi"/>
      <w:color w:val="264D2B" w:themeColor="accent1"/>
      <w:sz w:val="68"/>
    </w:rPr>
  </w:style>
  <w:style w:type="character" w:customStyle="1" w:styleId="TitleChar">
    <w:name w:val="Title Char"/>
    <w:basedOn w:val="DefaultParagraphFont"/>
    <w:link w:val="Title"/>
    <w:uiPriority w:val="10"/>
    <w:rsid w:val="005E14D5"/>
    <w:rPr>
      <w:rFonts w:asciiTheme="majorHAnsi" w:hAnsiTheme="majorHAnsi" w:cs="Times New Roman (Body CS)"/>
      <w:color w:val="264D2B" w:themeColor="accent1"/>
      <w:sz w:val="68"/>
    </w:rPr>
  </w:style>
  <w:style w:type="paragraph" w:styleId="Subtitle">
    <w:name w:val="Subtitle"/>
    <w:basedOn w:val="Normal"/>
    <w:next w:val="Normal"/>
    <w:link w:val="SubtitleChar"/>
    <w:uiPriority w:val="11"/>
    <w:qFormat/>
    <w:rsid w:val="007630F2"/>
    <w:pPr>
      <w:spacing w:after="0" w:line="240" w:lineRule="auto"/>
    </w:pPr>
    <w:rPr>
      <w:color w:val="7F7F7F" w:themeColor="text1" w:themeTint="80"/>
      <w:sz w:val="68"/>
    </w:rPr>
  </w:style>
  <w:style w:type="character" w:customStyle="1" w:styleId="SubtitleChar">
    <w:name w:val="Subtitle Char"/>
    <w:basedOn w:val="DefaultParagraphFont"/>
    <w:link w:val="Subtitle"/>
    <w:uiPriority w:val="11"/>
    <w:rsid w:val="005E14D5"/>
    <w:rPr>
      <w:rFonts w:cs="Times New Roman (Body CS)"/>
      <w:color w:val="7F7F7F" w:themeColor="text1" w:themeTint="80"/>
      <w:sz w:val="68"/>
    </w:rPr>
  </w:style>
  <w:style w:type="paragraph" w:customStyle="1" w:styleId="Bullets">
    <w:name w:val="Bullets"/>
    <w:basedOn w:val="Normal"/>
    <w:next w:val="Normal"/>
    <w:uiPriority w:val="12"/>
    <w:qFormat/>
    <w:rsid w:val="00123565"/>
    <w:pPr>
      <w:numPr>
        <w:numId w:val="39"/>
      </w:numPr>
      <w:pBdr>
        <w:top w:val="single" w:sz="12" w:space="6" w:color="60B966" w:themeColor="accent2"/>
        <w:bottom w:val="single" w:sz="12" w:space="6" w:color="60B966" w:themeColor="accent2"/>
      </w:pBdr>
    </w:pPr>
  </w:style>
  <w:style w:type="character" w:styleId="Strong">
    <w:name w:val="Strong"/>
    <w:basedOn w:val="DefaultParagraphFont"/>
    <w:uiPriority w:val="22"/>
    <w:qFormat/>
    <w:rsid w:val="005E6AAF"/>
    <w:rPr>
      <w:b/>
      <w:bCs/>
      <w:color w:val="264D2B" w:themeColor="accent1"/>
    </w:rPr>
  </w:style>
  <w:style w:type="paragraph" w:customStyle="1" w:styleId="Numbers">
    <w:name w:val="Numbers"/>
    <w:basedOn w:val="Normal"/>
    <w:next w:val="Normal"/>
    <w:uiPriority w:val="13"/>
    <w:qFormat/>
    <w:rsid w:val="00123565"/>
    <w:pPr>
      <w:numPr>
        <w:numId w:val="42"/>
      </w:numPr>
    </w:pPr>
  </w:style>
  <w:style w:type="paragraph" w:styleId="Quote">
    <w:name w:val="Quote"/>
    <w:basedOn w:val="Normal"/>
    <w:next w:val="Normal"/>
    <w:link w:val="QuoteChar"/>
    <w:uiPriority w:val="29"/>
    <w:semiHidden/>
    <w:qFormat/>
    <w:rsid w:val="00743D1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DF5141"/>
    <w:rPr>
      <w:rFonts w:cs="Times New Roman (Body CS)"/>
      <w:i/>
      <w:iCs/>
      <w:color w:val="404040" w:themeColor="text1" w:themeTint="BF"/>
    </w:rPr>
  </w:style>
  <w:style w:type="paragraph" w:customStyle="1" w:styleId="TableText">
    <w:name w:val="Table Text"/>
    <w:basedOn w:val="Normal"/>
    <w:next w:val="Normal"/>
    <w:link w:val="TableTextChar"/>
    <w:uiPriority w:val="17"/>
    <w:qFormat/>
    <w:rsid w:val="00CF7269"/>
    <w:pPr>
      <w:spacing w:after="0" w:line="240" w:lineRule="auto"/>
    </w:pPr>
    <w:rPr>
      <w:sz w:val="16"/>
    </w:rPr>
  </w:style>
  <w:style w:type="paragraph" w:customStyle="1" w:styleId="Graphheading1">
    <w:name w:val="Graph heading 1"/>
    <w:basedOn w:val="Normal"/>
    <w:uiPriority w:val="15"/>
    <w:qFormat/>
    <w:rsid w:val="007A3E5A"/>
    <w:pPr>
      <w:spacing w:before="120" w:after="60" w:line="240" w:lineRule="auto"/>
    </w:pPr>
    <w:rPr>
      <w:rFonts w:cstheme="minorBidi"/>
      <w:b/>
      <w:color w:val="264D2B" w:themeColor="accent1"/>
      <w:sz w:val="24"/>
    </w:rPr>
  </w:style>
  <w:style w:type="paragraph" w:customStyle="1" w:styleId="Graphbullet">
    <w:name w:val="Graph bullet"/>
    <w:basedOn w:val="Normal"/>
    <w:uiPriority w:val="16"/>
    <w:qFormat/>
    <w:rsid w:val="007A3E5A"/>
    <w:pPr>
      <w:numPr>
        <w:numId w:val="33"/>
      </w:numPr>
      <w:spacing w:after="0" w:line="216" w:lineRule="auto"/>
      <w:ind w:left="284" w:hanging="284"/>
    </w:pPr>
    <w:rPr>
      <w:rFonts w:cstheme="minorBidi"/>
      <w:color w:val="595959" w:themeColor="text1" w:themeTint="A6"/>
      <w:sz w:val="20"/>
    </w:rPr>
  </w:style>
  <w:style w:type="paragraph" w:customStyle="1" w:styleId="Graphheading2">
    <w:name w:val="Graph heading 2"/>
    <w:basedOn w:val="Normal"/>
    <w:uiPriority w:val="15"/>
    <w:qFormat/>
    <w:rsid w:val="007A3E5A"/>
    <w:pPr>
      <w:spacing w:before="120" w:after="60" w:line="240" w:lineRule="auto"/>
    </w:pPr>
    <w:rPr>
      <w:rFonts w:cstheme="minorBidi"/>
      <w:b/>
      <w:color w:val="60B966" w:themeColor="accent2"/>
      <w:sz w:val="24"/>
    </w:rPr>
  </w:style>
  <w:style w:type="paragraph" w:customStyle="1" w:styleId="Graphbullet2">
    <w:name w:val="Graph bullet 2"/>
    <w:basedOn w:val="Normal"/>
    <w:uiPriority w:val="16"/>
    <w:qFormat/>
    <w:rsid w:val="007A3E5A"/>
    <w:pPr>
      <w:numPr>
        <w:numId w:val="34"/>
      </w:numPr>
      <w:spacing w:after="0" w:line="216" w:lineRule="auto"/>
      <w:ind w:left="284" w:hanging="284"/>
    </w:pPr>
    <w:rPr>
      <w:rFonts w:cstheme="minorBidi"/>
      <w:color w:val="595959" w:themeColor="text1" w:themeTint="A6"/>
      <w:sz w:val="20"/>
    </w:rPr>
  </w:style>
  <w:style w:type="paragraph" w:customStyle="1" w:styleId="Graphheading3">
    <w:name w:val="Graph heading 3"/>
    <w:basedOn w:val="Normal"/>
    <w:uiPriority w:val="15"/>
    <w:qFormat/>
    <w:rsid w:val="007A3E5A"/>
    <w:pPr>
      <w:spacing w:before="120" w:after="60" w:line="240" w:lineRule="auto"/>
    </w:pPr>
    <w:rPr>
      <w:rFonts w:cstheme="minorBidi"/>
      <w:b/>
      <w:color w:val="A6A6A6" w:themeColor="background1" w:themeShade="A6"/>
      <w:sz w:val="24"/>
    </w:rPr>
  </w:style>
  <w:style w:type="paragraph" w:customStyle="1" w:styleId="Graphbullet3">
    <w:name w:val="Graph bullet 3"/>
    <w:basedOn w:val="Normal"/>
    <w:uiPriority w:val="16"/>
    <w:qFormat/>
    <w:rsid w:val="007A3E5A"/>
    <w:pPr>
      <w:numPr>
        <w:numId w:val="35"/>
      </w:numPr>
      <w:spacing w:after="0" w:line="216" w:lineRule="auto"/>
      <w:ind w:left="284" w:hanging="284"/>
    </w:pPr>
    <w:rPr>
      <w:rFonts w:cstheme="minorBidi"/>
      <w:color w:val="595959" w:themeColor="text1" w:themeTint="A6"/>
      <w:sz w:val="20"/>
    </w:rPr>
  </w:style>
  <w:style w:type="paragraph" w:customStyle="1" w:styleId="Graphheading4">
    <w:name w:val="Graph heading 4"/>
    <w:basedOn w:val="Normal"/>
    <w:uiPriority w:val="15"/>
    <w:qFormat/>
    <w:rsid w:val="007A3E5A"/>
    <w:pPr>
      <w:spacing w:before="120" w:after="60" w:line="240" w:lineRule="auto"/>
    </w:pPr>
    <w:rPr>
      <w:rFonts w:cstheme="minorBidi"/>
      <w:b/>
      <w:color w:val="5E5E5E" w:themeColor="text2"/>
      <w:sz w:val="24"/>
    </w:rPr>
  </w:style>
  <w:style w:type="paragraph" w:customStyle="1" w:styleId="Graphbullet4">
    <w:name w:val="Graph bullet 4"/>
    <w:basedOn w:val="Normal"/>
    <w:uiPriority w:val="16"/>
    <w:qFormat/>
    <w:rsid w:val="007A3E5A"/>
    <w:pPr>
      <w:numPr>
        <w:numId w:val="36"/>
      </w:numPr>
      <w:spacing w:after="0" w:line="240" w:lineRule="auto"/>
      <w:ind w:left="284" w:hanging="284"/>
    </w:pPr>
    <w:rPr>
      <w:rFonts w:cstheme="minorBidi"/>
      <w:color w:val="595959" w:themeColor="text1" w:themeTint="A6"/>
      <w:sz w:val="20"/>
    </w:rPr>
  </w:style>
  <w:style w:type="numbering" w:customStyle="1" w:styleId="BullettedList">
    <w:name w:val="BullettedList"/>
    <w:uiPriority w:val="99"/>
    <w:rsid w:val="00352790"/>
    <w:pPr>
      <w:numPr>
        <w:numId w:val="39"/>
      </w:numPr>
    </w:pPr>
  </w:style>
  <w:style w:type="numbering" w:customStyle="1" w:styleId="NumberedList">
    <w:name w:val="NumberedList"/>
    <w:uiPriority w:val="99"/>
    <w:rsid w:val="00DF21FF"/>
    <w:pPr>
      <w:numPr>
        <w:numId w:val="42"/>
      </w:numPr>
    </w:pPr>
  </w:style>
  <w:style w:type="paragraph" w:styleId="ListBullet2">
    <w:name w:val="List Bullet 2"/>
    <w:basedOn w:val="Normal"/>
    <w:uiPriority w:val="12"/>
    <w:qFormat/>
    <w:rsid w:val="00DF21FF"/>
    <w:pPr>
      <w:numPr>
        <w:ilvl w:val="1"/>
        <w:numId w:val="39"/>
      </w:numPr>
    </w:pPr>
  </w:style>
  <w:style w:type="character" w:customStyle="1" w:styleId="Heading2Char">
    <w:name w:val="Heading 2 Char"/>
    <w:basedOn w:val="DefaultParagraphFont"/>
    <w:link w:val="Heading2"/>
    <w:uiPriority w:val="9"/>
    <w:rsid w:val="00F01696"/>
    <w:rPr>
      <w:rFonts w:eastAsiaTheme="majorEastAsia" w:cstheme="majorBidi"/>
      <w:b/>
      <w:caps/>
      <w:color w:val="FFFFFF" w:themeColor="background1"/>
      <w:sz w:val="28"/>
      <w:szCs w:val="26"/>
    </w:rPr>
  </w:style>
  <w:style w:type="paragraph" w:styleId="ListNumber2">
    <w:name w:val="List Number 2"/>
    <w:basedOn w:val="Normal"/>
    <w:uiPriority w:val="14"/>
    <w:unhideWhenUsed/>
    <w:qFormat/>
    <w:rsid w:val="00DF21FF"/>
    <w:pPr>
      <w:numPr>
        <w:ilvl w:val="1"/>
        <w:numId w:val="42"/>
      </w:numPr>
    </w:pPr>
  </w:style>
  <w:style w:type="character" w:customStyle="1" w:styleId="Heading3Char">
    <w:name w:val="Heading 3 Char"/>
    <w:basedOn w:val="DefaultParagraphFont"/>
    <w:link w:val="Heading3"/>
    <w:uiPriority w:val="9"/>
    <w:rsid w:val="00F01696"/>
    <w:rPr>
      <w:rFonts w:eastAsiaTheme="majorEastAsia" w:cstheme="majorBidi"/>
      <w:b/>
      <w:caps/>
      <w:color w:val="132615" w:themeColor="accent1" w:themeShade="7F"/>
      <w:sz w:val="16"/>
      <w:szCs w:val="24"/>
    </w:rPr>
  </w:style>
  <w:style w:type="paragraph" w:customStyle="1" w:styleId="Tabletotal">
    <w:name w:val="Table total"/>
    <w:basedOn w:val="TableText"/>
    <w:link w:val="TabletotalChar"/>
    <w:uiPriority w:val="18"/>
    <w:qFormat/>
    <w:rsid w:val="00425C02"/>
    <w:rPr>
      <w:b/>
      <w:color w:val="FFFFFF" w:themeColor="background1"/>
    </w:rPr>
  </w:style>
  <w:style w:type="character" w:customStyle="1" w:styleId="TableTextChar">
    <w:name w:val="Table Text Char"/>
    <w:basedOn w:val="DefaultParagraphFont"/>
    <w:link w:val="TableText"/>
    <w:uiPriority w:val="17"/>
    <w:rsid w:val="005E14D5"/>
    <w:rPr>
      <w:rFonts w:cs="Times New Roman (Body CS)"/>
      <w:color w:val="000000" w:themeColor="text1"/>
      <w:sz w:val="16"/>
    </w:rPr>
  </w:style>
  <w:style w:type="character" w:customStyle="1" w:styleId="TabletotalChar">
    <w:name w:val="Table total Char"/>
    <w:basedOn w:val="TableTextChar"/>
    <w:link w:val="Tabletotal"/>
    <w:uiPriority w:val="18"/>
    <w:rsid w:val="005E14D5"/>
    <w:rPr>
      <w:rFonts w:cs="Times New Roman (Body CS)"/>
      <w:b/>
      <w:color w:val="FFFFFF" w:themeColor="background1"/>
      <w:sz w:val="16"/>
    </w:rPr>
  </w:style>
  <w:style w:type="paragraph" w:styleId="ListParagraph">
    <w:name w:val="List Paragraph"/>
    <w:basedOn w:val="Normal"/>
    <w:uiPriority w:val="34"/>
    <w:qFormat/>
    <w:rsid w:val="00734E1E"/>
    <w:pPr>
      <w:spacing w:after="160" w:line="259" w:lineRule="auto"/>
      <w:ind w:left="720"/>
      <w:contextualSpacing/>
    </w:pPr>
    <w:rPr>
      <w:rFonts w:cstheme="minorBidi"/>
      <w:color w:val="auto"/>
    </w:rPr>
  </w:style>
  <w:style w:type="character" w:styleId="Hyperlink">
    <w:name w:val="Hyperlink"/>
    <w:basedOn w:val="DefaultParagraphFont"/>
    <w:uiPriority w:val="99"/>
    <w:unhideWhenUsed/>
    <w:rsid w:val="00165EA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881847">
      <w:bodyDiv w:val="1"/>
      <w:marLeft w:val="0"/>
      <w:marRight w:val="0"/>
      <w:marTop w:val="0"/>
      <w:marBottom w:val="0"/>
      <w:divBdr>
        <w:top w:val="none" w:sz="0" w:space="0" w:color="auto"/>
        <w:left w:val="none" w:sz="0" w:space="0" w:color="auto"/>
        <w:bottom w:val="none" w:sz="0" w:space="0" w:color="auto"/>
        <w:right w:val="none" w:sz="0" w:space="0" w:color="auto"/>
      </w:divBdr>
    </w:div>
    <w:div w:id="90599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ww.cdc.gov/nchs/nvss/vsrr/drug-overdose-data.htm"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www.kaggle.com/tajuddinkh/drugs-prescriptions-with-providers" TargetMode="Externa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www.kaggle.com/apryor6/us-opiate-prescriptions"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ew's%20Surface\AppData\Roaming\Microsoft\Templates\Healthcare%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8775548AE784FE9A26521169E945D78"/>
        <w:category>
          <w:name w:val="General"/>
          <w:gallery w:val="placeholder"/>
        </w:category>
        <w:types>
          <w:type w:val="bbPlcHdr"/>
        </w:types>
        <w:behaviors>
          <w:behavior w:val="content"/>
        </w:behaviors>
        <w:guid w:val="{6CD854FD-2225-4F58-B27B-7A13BAFE62EE}"/>
      </w:docPartPr>
      <w:docPartBody>
        <w:p w:rsidR="00F44091" w:rsidRDefault="00F44091">
          <w:pPr>
            <w:pStyle w:val="78775548AE784FE9A26521169E945D78"/>
          </w:pPr>
          <w:r w:rsidRPr="00DD2790">
            <w:t>EXECUTIVE</w:t>
          </w:r>
          <w:r w:rsidRPr="00495014">
            <w:t xml:space="preserve"> SUMMARY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675B0"/>
    <w:multiLevelType w:val="hybridMultilevel"/>
    <w:tmpl w:val="08866F0C"/>
    <w:lvl w:ilvl="0" w:tplc="87869B7E">
      <w:start w:val="1"/>
      <w:numFmt w:val="bullet"/>
      <w:pStyle w:val="Graphbullet4"/>
      <w:lvlText w:val=""/>
      <w:lvlJc w:val="left"/>
      <w:pPr>
        <w:ind w:left="720" w:hanging="360"/>
      </w:pPr>
      <w:rPr>
        <w:rFonts w:ascii="Symbol" w:hAnsi="Symbol" w:hint="default"/>
        <w:color w:val="44546A" w:themeColor="tex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B0354"/>
    <w:multiLevelType w:val="hybridMultilevel"/>
    <w:tmpl w:val="A1281CDC"/>
    <w:lvl w:ilvl="0" w:tplc="AEA2F03A">
      <w:start w:val="1"/>
      <w:numFmt w:val="bullet"/>
      <w:pStyle w:val="Graphbullet3"/>
      <w:lvlText w:val=""/>
      <w:lvlJc w:val="left"/>
      <w:pPr>
        <w:ind w:left="720" w:hanging="360"/>
      </w:pPr>
      <w:rPr>
        <w:rFonts w:ascii="Symbol" w:hAnsi="Symbol" w:hint="default"/>
        <w:color w:val="A6A6A6" w:themeColor="background1" w:themeShade="A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F57AF7"/>
    <w:multiLevelType w:val="multilevel"/>
    <w:tmpl w:val="929C0FC4"/>
    <w:styleLink w:val="BullettedList"/>
    <w:lvl w:ilvl="0">
      <w:start w:val="1"/>
      <w:numFmt w:val="bullet"/>
      <w:pStyle w:val="Bullets"/>
      <w:lvlText w:val=""/>
      <w:lvlJc w:val="left"/>
      <w:pPr>
        <w:ind w:left="530" w:hanging="360"/>
      </w:pPr>
      <w:rPr>
        <w:rFonts w:ascii="Symbol" w:hAnsi="Symbol" w:hint="default"/>
        <w:color w:val="ED7D31" w:themeColor="accent2"/>
      </w:rPr>
    </w:lvl>
    <w:lvl w:ilvl="1">
      <w:start w:val="1"/>
      <w:numFmt w:val="bullet"/>
      <w:pStyle w:val="ListBullet2"/>
      <w:lvlText w:val="o"/>
      <w:lvlJc w:val="left"/>
      <w:pPr>
        <w:ind w:left="1440" w:hanging="360"/>
      </w:pPr>
      <w:rPr>
        <w:rFonts w:ascii="Courier New" w:hAnsi="Courier New" w:hint="default"/>
        <w:color w:val="ED7D31"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A277AFC"/>
    <w:multiLevelType w:val="hybridMultilevel"/>
    <w:tmpl w:val="22A46128"/>
    <w:lvl w:ilvl="0" w:tplc="94AE65E6">
      <w:start w:val="1"/>
      <w:numFmt w:val="bullet"/>
      <w:pStyle w:val="Graphbullet"/>
      <w:lvlText w:val=""/>
      <w:lvlJc w:val="left"/>
      <w:pPr>
        <w:ind w:left="720" w:hanging="360"/>
      </w:pPr>
      <w:rPr>
        <w:rFonts w:ascii="Symbol" w:hAnsi="Symbol" w:hint="default"/>
        <w:color w:val="4472C4" w:themeColor="accent1"/>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9448EF"/>
    <w:multiLevelType w:val="hybridMultilevel"/>
    <w:tmpl w:val="20941740"/>
    <w:lvl w:ilvl="0" w:tplc="5F42D17E">
      <w:start w:val="1"/>
      <w:numFmt w:val="bullet"/>
      <w:pStyle w:val="Graphbullet2"/>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C6158E"/>
    <w:multiLevelType w:val="multilevel"/>
    <w:tmpl w:val="2430A412"/>
    <w:styleLink w:val="NumberedList"/>
    <w:lvl w:ilvl="0">
      <w:start w:val="1"/>
      <w:numFmt w:val="decimal"/>
      <w:pStyle w:val="Numbers"/>
      <w:lvlText w:val="%1."/>
      <w:lvlJc w:val="left"/>
      <w:pPr>
        <w:ind w:left="576" w:hanging="288"/>
      </w:pPr>
      <w:rPr>
        <w:rFonts w:hint="default"/>
      </w:rPr>
    </w:lvl>
    <w:lvl w:ilvl="1">
      <w:start w:val="1"/>
      <w:numFmt w:val="lowerLetter"/>
      <w:pStyle w:val="ListNumber2"/>
      <w:lvlText w:val="%2."/>
      <w:lvlJc w:val="left"/>
      <w:pPr>
        <w:ind w:left="1152" w:hanging="288"/>
      </w:pPr>
      <w:rPr>
        <w:rFonts w:hint="default"/>
      </w:rPr>
    </w:lvl>
    <w:lvl w:ilvl="2">
      <w:start w:val="1"/>
      <w:numFmt w:val="lowerRoman"/>
      <w:lvlText w:val="%3."/>
      <w:lvlJc w:val="right"/>
      <w:pPr>
        <w:ind w:left="1728" w:hanging="288"/>
      </w:pPr>
      <w:rPr>
        <w:rFonts w:hint="default"/>
      </w:rPr>
    </w:lvl>
    <w:lvl w:ilvl="3">
      <w:start w:val="1"/>
      <w:numFmt w:val="decimal"/>
      <w:lvlText w:val="%4."/>
      <w:lvlJc w:val="left"/>
      <w:pPr>
        <w:ind w:left="2304" w:hanging="288"/>
      </w:pPr>
      <w:rPr>
        <w:rFonts w:hint="default"/>
      </w:rPr>
    </w:lvl>
    <w:lvl w:ilvl="4">
      <w:start w:val="1"/>
      <w:numFmt w:val="lowerLetter"/>
      <w:lvlText w:val="%5."/>
      <w:lvlJc w:val="left"/>
      <w:pPr>
        <w:ind w:left="2880" w:hanging="288"/>
      </w:pPr>
      <w:rPr>
        <w:rFonts w:hint="default"/>
      </w:rPr>
    </w:lvl>
    <w:lvl w:ilvl="5">
      <w:start w:val="1"/>
      <w:numFmt w:val="lowerRoman"/>
      <w:lvlText w:val="%6."/>
      <w:lvlJc w:val="right"/>
      <w:pPr>
        <w:ind w:left="3456" w:hanging="288"/>
      </w:pPr>
      <w:rPr>
        <w:rFonts w:hint="default"/>
      </w:rPr>
    </w:lvl>
    <w:lvl w:ilvl="6">
      <w:start w:val="1"/>
      <w:numFmt w:val="decimal"/>
      <w:lvlText w:val="%7."/>
      <w:lvlJc w:val="left"/>
      <w:pPr>
        <w:ind w:left="4032" w:hanging="288"/>
      </w:pPr>
      <w:rPr>
        <w:rFonts w:hint="default"/>
      </w:rPr>
    </w:lvl>
    <w:lvl w:ilvl="7">
      <w:start w:val="1"/>
      <w:numFmt w:val="lowerLetter"/>
      <w:lvlText w:val="%8."/>
      <w:lvlJc w:val="left"/>
      <w:pPr>
        <w:ind w:left="4608" w:hanging="288"/>
      </w:pPr>
      <w:rPr>
        <w:rFonts w:hint="default"/>
      </w:rPr>
    </w:lvl>
    <w:lvl w:ilvl="8">
      <w:start w:val="1"/>
      <w:numFmt w:val="lowerRoman"/>
      <w:lvlText w:val="%9."/>
      <w:lvlJc w:val="right"/>
      <w:pPr>
        <w:ind w:left="5184" w:hanging="288"/>
      </w:pPr>
      <w:rPr>
        <w:rFonts w:hint="default"/>
      </w:rPr>
    </w:lvl>
  </w:abstractNum>
  <w:num w:numId="1">
    <w:abstractNumId w:val="2"/>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4"/>
  </w:num>
  <w:num w:numId="5">
    <w:abstractNumId w:val="1"/>
  </w:num>
  <w:num w:numId="6">
    <w:abstractNumId w:val="0"/>
  </w:num>
  <w:num w:numId="7">
    <w:abstractNumId w:val="5"/>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091"/>
    <w:rsid w:val="00E2389F"/>
    <w:rsid w:val="00F440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2" w:unhideWhenUsed="1" w:qFormat="1"/>
    <w:lsdException w:name="List Bullet 3" w:semiHidden="1" w:unhideWhenUsed="1"/>
    <w:lsdException w:name="List Bullet 4" w:semiHidden="1" w:unhideWhenUsed="1"/>
    <w:lsdException w:name="List Bullet 5" w:semiHidden="1" w:unhideWhenUsed="1"/>
    <w:lsdException w:name="List Number 2" w:semiHidden="1" w:uiPriority="14"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0482085A2E4C31A502A666B7261ED6">
    <w:name w:val="CA0482085A2E4C31A502A666B7261ED6"/>
  </w:style>
  <w:style w:type="paragraph" w:customStyle="1" w:styleId="0C28CC00EF954BA98A65710DECDCD469">
    <w:name w:val="0C28CC00EF954BA98A65710DECDCD469"/>
  </w:style>
  <w:style w:type="paragraph" w:customStyle="1" w:styleId="3130834CAB11485C85259D76CE45E50D">
    <w:name w:val="3130834CAB11485C85259D76CE45E50D"/>
  </w:style>
  <w:style w:type="paragraph" w:customStyle="1" w:styleId="Bullets">
    <w:name w:val="Bullets"/>
    <w:basedOn w:val="Normal"/>
    <w:next w:val="Normal"/>
    <w:uiPriority w:val="12"/>
    <w:qFormat/>
    <w:pPr>
      <w:numPr>
        <w:numId w:val="1"/>
      </w:numPr>
      <w:pBdr>
        <w:top w:val="single" w:sz="12" w:space="6" w:color="ED7D31" w:themeColor="accent2"/>
        <w:bottom w:val="single" w:sz="12" w:space="6" w:color="ED7D31" w:themeColor="accent2"/>
      </w:pBdr>
      <w:spacing w:after="200" w:line="264" w:lineRule="auto"/>
    </w:pPr>
    <w:rPr>
      <w:rFonts w:eastAsiaTheme="minorHAnsi" w:cs="Times New Roman (Body CS)"/>
      <w:color w:val="000000" w:themeColor="text1"/>
    </w:rPr>
  </w:style>
  <w:style w:type="numbering" w:customStyle="1" w:styleId="BullettedList">
    <w:name w:val="BullettedList"/>
    <w:uiPriority w:val="99"/>
    <w:pPr>
      <w:numPr>
        <w:numId w:val="1"/>
      </w:numPr>
    </w:pPr>
  </w:style>
  <w:style w:type="paragraph" w:styleId="ListBullet2">
    <w:name w:val="List Bullet 2"/>
    <w:basedOn w:val="Normal"/>
    <w:uiPriority w:val="12"/>
    <w:qFormat/>
    <w:pPr>
      <w:numPr>
        <w:ilvl w:val="1"/>
        <w:numId w:val="1"/>
      </w:numPr>
      <w:spacing w:after="200" w:line="264" w:lineRule="auto"/>
    </w:pPr>
    <w:rPr>
      <w:rFonts w:eastAsiaTheme="minorHAnsi" w:cs="Times New Roman (Body CS)"/>
      <w:color w:val="000000" w:themeColor="text1"/>
    </w:rPr>
  </w:style>
  <w:style w:type="paragraph" w:customStyle="1" w:styleId="FA5BC55D47994604931EB6D5AB199573">
    <w:name w:val="FA5BC55D47994604931EB6D5AB199573"/>
  </w:style>
  <w:style w:type="paragraph" w:customStyle="1" w:styleId="03F11848D0984048B868EF671C564B81">
    <w:name w:val="03F11848D0984048B868EF671C564B81"/>
  </w:style>
  <w:style w:type="paragraph" w:customStyle="1" w:styleId="Numbers">
    <w:name w:val="Numbers"/>
    <w:basedOn w:val="Normal"/>
    <w:next w:val="Normal"/>
    <w:uiPriority w:val="13"/>
    <w:qFormat/>
    <w:pPr>
      <w:numPr>
        <w:numId w:val="2"/>
      </w:numPr>
      <w:spacing w:after="200" w:line="264" w:lineRule="auto"/>
    </w:pPr>
    <w:rPr>
      <w:rFonts w:eastAsiaTheme="minorHAnsi" w:cs="Times New Roman (Body CS)"/>
      <w:color w:val="000000" w:themeColor="text1"/>
    </w:rPr>
  </w:style>
  <w:style w:type="numbering" w:customStyle="1" w:styleId="NumberedList">
    <w:name w:val="NumberedList"/>
    <w:uiPriority w:val="99"/>
    <w:pPr>
      <w:numPr>
        <w:numId w:val="7"/>
      </w:numPr>
    </w:pPr>
  </w:style>
  <w:style w:type="paragraph" w:styleId="ListNumber2">
    <w:name w:val="List Number 2"/>
    <w:basedOn w:val="Normal"/>
    <w:uiPriority w:val="14"/>
    <w:unhideWhenUsed/>
    <w:qFormat/>
    <w:pPr>
      <w:numPr>
        <w:ilvl w:val="1"/>
        <w:numId w:val="2"/>
      </w:numPr>
      <w:spacing w:after="200" w:line="264" w:lineRule="auto"/>
    </w:pPr>
    <w:rPr>
      <w:rFonts w:eastAsiaTheme="minorHAnsi" w:cs="Times New Roman (Body CS)"/>
      <w:color w:val="000000" w:themeColor="text1"/>
    </w:rPr>
  </w:style>
  <w:style w:type="paragraph" w:customStyle="1" w:styleId="215BCC2528C140539E71815252CAA788">
    <w:name w:val="215BCC2528C140539E71815252CAA788"/>
  </w:style>
  <w:style w:type="paragraph" w:customStyle="1" w:styleId="6012FCE072A04300937CC5D2E5F70035">
    <w:name w:val="6012FCE072A04300937CC5D2E5F70035"/>
  </w:style>
  <w:style w:type="paragraph" w:customStyle="1" w:styleId="78775548AE784FE9A26521169E945D78">
    <w:name w:val="78775548AE784FE9A26521169E945D78"/>
  </w:style>
  <w:style w:type="character" w:styleId="Strong">
    <w:name w:val="Strong"/>
    <w:basedOn w:val="DefaultParagraphFont"/>
    <w:uiPriority w:val="22"/>
    <w:qFormat/>
    <w:rPr>
      <w:b/>
      <w:bCs/>
      <w:color w:val="4472C4" w:themeColor="accent1"/>
    </w:rPr>
  </w:style>
  <w:style w:type="paragraph" w:customStyle="1" w:styleId="4503CC56B56A4FF486FF7D27A06E7559">
    <w:name w:val="4503CC56B56A4FF486FF7D27A06E7559"/>
  </w:style>
  <w:style w:type="paragraph" w:customStyle="1" w:styleId="9DBA5FD768A94EA3BC4C597E2C1C6B8A">
    <w:name w:val="9DBA5FD768A94EA3BC4C597E2C1C6B8A"/>
  </w:style>
  <w:style w:type="paragraph" w:customStyle="1" w:styleId="4AEB0FCBEA4C4EE8AEB12F9E6E458143">
    <w:name w:val="4AEB0FCBEA4C4EE8AEB12F9E6E458143"/>
  </w:style>
  <w:style w:type="paragraph" w:customStyle="1" w:styleId="02928AC43FDA453B9FD0C471B06DA192">
    <w:name w:val="02928AC43FDA453B9FD0C471B06DA192"/>
  </w:style>
  <w:style w:type="paragraph" w:customStyle="1" w:styleId="5CF854B016CF404FBCE260EF58679070">
    <w:name w:val="5CF854B016CF404FBCE260EF58679070"/>
  </w:style>
  <w:style w:type="paragraph" w:customStyle="1" w:styleId="E8C6E512FA2C4168BED550063A026CF0">
    <w:name w:val="E8C6E512FA2C4168BED550063A026CF0"/>
  </w:style>
  <w:style w:type="paragraph" w:customStyle="1" w:styleId="917B1BC01EF6436D8E39DCB862258E43">
    <w:name w:val="917B1BC01EF6436D8E39DCB862258E43"/>
  </w:style>
  <w:style w:type="paragraph" w:customStyle="1" w:styleId="C3103F97010347E0A38B933941E4DF58">
    <w:name w:val="C3103F97010347E0A38B933941E4DF58"/>
  </w:style>
  <w:style w:type="paragraph" w:customStyle="1" w:styleId="6FBA1BBA1EC64C499317059DD44FD639">
    <w:name w:val="6FBA1BBA1EC64C499317059DD44FD639"/>
  </w:style>
  <w:style w:type="paragraph" w:customStyle="1" w:styleId="44072A39211849C9A958B655082EC627">
    <w:name w:val="44072A39211849C9A958B655082EC627"/>
  </w:style>
  <w:style w:type="paragraph" w:customStyle="1" w:styleId="1CF85729FAE94FC5AF013BB7ADE772EA">
    <w:name w:val="1CF85729FAE94FC5AF013BB7ADE772EA"/>
  </w:style>
  <w:style w:type="paragraph" w:customStyle="1" w:styleId="3DCD2B5F02EE48479C506AEB4AC5AEB9">
    <w:name w:val="3DCD2B5F02EE48479C506AEB4AC5AEB9"/>
  </w:style>
  <w:style w:type="paragraph" w:customStyle="1" w:styleId="D769EA40B4BE47ACBD4B4BBD7949F04D">
    <w:name w:val="D769EA40B4BE47ACBD4B4BBD7949F04D"/>
  </w:style>
  <w:style w:type="paragraph" w:customStyle="1" w:styleId="6F9DAF5AF88342458088D29B6587521D">
    <w:name w:val="6F9DAF5AF88342458088D29B6587521D"/>
  </w:style>
  <w:style w:type="paragraph" w:customStyle="1" w:styleId="CC9F66A9FEA94D96A0A63A3CB64CCE24">
    <w:name w:val="CC9F66A9FEA94D96A0A63A3CB64CCE24"/>
  </w:style>
  <w:style w:type="paragraph" w:customStyle="1" w:styleId="B171E5880ADC4CF2A1E3548F48DEE9AF">
    <w:name w:val="B171E5880ADC4CF2A1E3548F48DEE9AF"/>
  </w:style>
  <w:style w:type="paragraph" w:customStyle="1" w:styleId="CFB9B1038E7F48E4BA8528EBE0F15DAA">
    <w:name w:val="CFB9B1038E7F48E4BA8528EBE0F15DAA"/>
  </w:style>
  <w:style w:type="paragraph" w:customStyle="1" w:styleId="1C3D1186DAF647D1ADFC8EF863E372C4">
    <w:name w:val="1C3D1186DAF647D1ADFC8EF863E372C4"/>
  </w:style>
  <w:style w:type="paragraph" w:customStyle="1" w:styleId="01B78FDBC46D41539A1D07513B7F565B">
    <w:name w:val="01B78FDBC46D41539A1D07513B7F565B"/>
  </w:style>
  <w:style w:type="paragraph" w:customStyle="1" w:styleId="D34B1D7B0731432B8F02B44623F964FD">
    <w:name w:val="D34B1D7B0731432B8F02B44623F964FD"/>
  </w:style>
  <w:style w:type="paragraph" w:customStyle="1" w:styleId="17AC68EE3BCB41708624DDF069F3B178">
    <w:name w:val="17AC68EE3BCB41708624DDF069F3B178"/>
  </w:style>
  <w:style w:type="paragraph" w:customStyle="1" w:styleId="1A94A1BBDAC74EE2B52768F7A0D9883B">
    <w:name w:val="1A94A1BBDAC74EE2B52768F7A0D9883B"/>
  </w:style>
  <w:style w:type="paragraph" w:customStyle="1" w:styleId="BD607887C4864AE7B965EC030E6466AB">
    <w:name w:val="BD607887C4864AE7B965EC030E6466AB"/>
  </w:style>
  <w:style w:type="paragraph" w:customStyle="1" w:styleId="80C70A36FC464C4CB8444B62336D0D2B">
    <w:name w:val="80C70A36FC464C4CB8444B62336D0D2B"/>
  </w:style>
  <w:style w:type="paragraph" w:customStyle="1" w:styleId="AAE233E8EBFF4F00ADAF264ECBA6485B">
    <w:name w:val="AAE233E8EBFF4F00ADAF264ECBA6485B"/>
  </w:style>
  <w:style w:type="paragraph" w:customStyle="1" w:styleId="393606574B44497CAB6A27AFC3935795">
    <w:name w:val="393606574B44497CAB6A27AFC3935795"/>
  </w:style>
  <w:style w:type="paragraph" w:customStyle="1" w:styleId="2CEDD879E610416A867B09B6A9A5948E">
    <w:name w:val="2CEDD879E610416A867B09B6A9A5948E"/>
  </w:style>
  <w:style w:type="paragraph" w:customStyle="1" w:styleId="631554853B8D422F99DE7C6A3D999603">
    <w:name w:val="631554853B8D422F99DE7C6A3D999603"/>
  </w:style>
  <w:style w:type="paragraph" w:customStyle="1" w:styleId="B07BE5A025EA426CA79B5C454751FA51">
    <w:name w:val="B07BE5A025EA426CA79B5C454751FA51"/>
  </w:style>
  <w:style w:type="paragraph" w:customStyle="1" w:styleId="4C0448B55475482DA1A1981730B2988B">
    <w:name w:val="4C0448B55475482DA1A1981730B2988B"/>
  </w:style>
  <w:style w:type="paragraph" w:customStyle="1" w:styleId="A54C4ACC06A64F6C8AEA5F18A2CDCDB9">
    <w:name w:val="A54C4ACC06A64F6C8AEA5F18A2CDCDB9"/>
  </w:style>
  <w:style w:type="paragraph" w:customStyle="1" w:styleId="55B231415D644C429C398CB6AEB1A1C8">
    <w:name w:val="55B231415D644C429C398CB6AEB1A1C8"/>
  </w:style>
  <w:style w:type="paragraph" w:customStyle="1" w:styleId="6FB663BBD450495FBB9AF78B56DF9AC4">
    <w:name w:val="6FB663BBD450495FBB9AF78B56DF9AC4"/>
  </w:style>
  <w:style w:type="paragraph" w:customStyle="1" w:styleId="355D9F18320D49AEA65B77AFCCC2903F">
    <w:name w:val="355D9F18320D49AEA65B77AFCCC2903F"/>
  </w:style>
  <w:style w:type="paragraph" w:customStyle="1" w:styleId="806738EB57684D6FABA21DEB2DDDFA83">
    <w:name w:val="806738EB57684D6FABA21DEB2DDDFA83"/>
  </w:style>
  <w:style w:type="paragraph" w:customStyle="1" w:styleId="379B2FA5EEEC41B89D4006AB35E059D3">
    <w:name w:val="379B2FA5EEEC41B89D4006AB35E059D3"/>
  </w:style>
  <w:style w:type="paragraph" w:customStyle="1" w:styleId="32ECE61DDED944FDBB7EAFE69D4EFD99">
    <w:name w:val="32ECE61DDED944FDBB7EAFE69D4EFD99"/>
  </w:style>
  <w:style w:type="paragraph" w:customStyle="1" w:styleId="F728F2351E4E438DB214CE4D2EEBA59E">
    <w:name w:val="F728F2351E4E438DB214CE4D2EEBA59E"/>
  </w:style>
  <w:style w:type="paragraph" w:customStyle="1" w:styleId="BA35C10BD90F45DFAAC32D7D577B372D">
    <w:name w:val="BA35C10BD90F45DFAAC32D7D577B372D"/>
  </w:style>
  <w:style w:type="paragraph" w:customStyle="1" w:styleId="7A8E198ACA13498E806BB9593D0E40EF">
    <w:name w:val="7A8E198ACA13498E806BB9593D0E40EF"/>
  </w:style>
  <w:style w:type="paragraph" w:customStyle="1" w:styleId="005AC0012BD546C0A8CB398AF4A08B58">
    <w:name w:val="005AC0012BD546C0A8CB398AF4A08B58"/>
  </w:style>
  <w:style w:type="paragraph" w:customStyle="1" w:styleId="97495A86CBFC4417808EBB37D301153E">
    <w:name w:val="97495A86CBFC4417808EBB37D301153E"/>
  </w:style>
  <w:style w:type="paragraph" w:customStyle="1" w:styleId="9F90A42B25C94394A7F192D389720D7A">
    <w:name w:val="9F90A42B25C94394A7F192D389720D7A"/>
  </w:style>
  <w:style w:type="paragraph" w:customStyle="1" w:styleId="2239C3FC0F5148C2A163C7438CA3898B">
    <w:name w:val="2239C3FC0F5148C2A163C7438CA3898B"/>
  </w:style>
  <w:style w:type="paragraph" w:customStyle="1" w:styleId="67D2B47B14E747819583D15526EA9C4E">
    <w:name w:val="67D2B47B14E747819583D15526EA9C4E"/>
  </w:style>
  <w:style w:type="paragraph" w:customStyle="1" w:styleId="301C5E7647CC4CAC902592A7E257C81C">
    <w:name w:val="301C5E7647CC4CAC902592A7E257C81C"/>
  </w:style>
  <w:style w:type="paragraph" w:customStyle="1" w:styleId="4CE23E9364C04EC3B58D9A4EDA6661A5">
    <w:name w:val="4CE23E9364C04EC3B58D9A4EDA6661A5"/>
  </w:style>
  <w:style w:type="paragraph" w:customStyle="1" w:styleId="A906D6116E93476EB74A8E42C497359D">
    <w:name w:val="A906D6116E93476EB74A8E42C497359D"/>
  </w:style>
  <w:style w:type="paragraph" w:customStyle="1" w:styleId="9B89B73480974C46BB404B27BE5F376D">
    <w:name w:val="9B89B73480974C46BB404B27BE5F376D"/>
  </w:style>
  <w:style w:type="paragraph" w:customStyle="1" w:styleId="9BFC3D5FD7034AB6AAEB36348C68F898">
    <w:name w:val="9BFC3D5FD7034AB6AAEB36348C68F898"/>
  </w:style>
  <w:style w:type="paragraph" w:customStyle="1" w:styleId="21BE468FC5E840FEAC5B22AA643AFAC2">
    <w:name w:val="21BE468FC5E840FEAC5B22AA643AFAC2"/>
  </w:style>
  <w:style w:type="paragraph" w:customStyle="1" w:styleId="2924B0DF13FC448894635812740446D6">
    <w:name w:val="2924B0DF13FC448894635812740446D6"/>
  </w:style>
  <w:style w:type="paragraph" w:customStyle="1" w:styleId="Graphbullet">
    <w:name w:val="Graph bullet"/>
    <w:basedOn w:val="Normal"/>
    <w:uiPriority w:val="16"/>
    <w:qFormat/>
    <w:pPr>
      <w:numPr>
        <w:numId w:val="3"/>
      </w:numPr>
      <w:spacing w:after="0" w:line="216" w:lineRule="auto"/>
      <w:ind w:left="284" w:hanging="284"/>
    </w:pPr>
    <w:rPr>
      <w:rFonts w:eastAsiaTheme="minorHAnsi"/>
      <w:color w:val="595959" w:themeColor="text1" w:themeTint="A6"/>
      <w:sz w:val="20"/>
    </w:rPr>
  </w:style>
  <w:style w:type="paragraph" w:customStyle="1" w:styleId="7FE597320CD041CBA1404057B4208123">
    <w:name w:val="7FE597320CD041CBA1404057B4208123"/>
  </w:style>
  <w:style w:type="paragraph" w:customStyle="1" w:styleId="298AA4EA94904A44B0861A3F4F764986">
    <w:name w:val="298AA4EA94904A44B0861A3F4F764986"/>
  </w:style>
  <w:style w:type="paragraph" w:customStyle="1" w:styleId="Graphbullet2">
    <w:name w:val="Graph bullet 2"/>
    <w:basedOn w:val="Normal"/>
    <w:uiPriority w:val="16"/>
    <w:qFormat/>
    <w:pPr>
      <w:numPr>
        <w:numId w:val="4"/>
      </w:numPr>
      <w:spacing w:after="0" w:line="216" w:lineRule="auto"/>
      <w:ind w:left="284" w:hanging="284"/>
    </w:pPr>
    <w:rPr>
      <w:rFonts w:eastAsiaTheme="minorHAnsi"/>
      <w:color w:val="595959" w:themeColor="text1" w:themeTint="A6"/>
      <w:sz w:val="20"/>
    </w:rPr>
  </w:style>
  <w:style w:type="paragraph" w:customStyle="1" w:styleId="318CBE7E098E4F55B1E790CDB481F457">
    <w:name w:val="318CBE7E098E4F55B1E790CDB481F457"/>
  </w:style>
  <w:style w:type="paragraph" w:customStyle="1" w:styleId="6A74E5A05D234297A196C20A83D64279">
    <w:name w:val="6A74E5A05D234297A196C20A83D64279"/>
  </w:style>
  <w:style w:type="paragraph" w:customStyle="1" w:styleId="Graphbullet3">
    <w:name w:val="Graph bullet 3"/>
    <w:basedOn w:val="Normal"/>
    <w:uiPriority w:val="16"/>
    <w:qFormat/>
    <w:pPr>
      <w:numPr>
        <w:numId w:val="5"/>
      </w:numPr>
      <w:spacing w:after="0" w:line="216" w:lineRule="auto"/>
      <w:ind w:left="284" w:hanging="284"/>
    </w:pPr>
    <w:rPr>
      <w:rFonts w:eastAsiaTheme="minorHAnsi"/>
      <w:color w:val="595959" w:themeColor="text1" w:themeTint="A6"/>
      <w:sz w:val="20"/>
    </w:rPr>
  </w:style>
  <w:style w:type="paragraph" w:customStyle="1" w:styleId="496EABC9C7EB45859780D7B09E538821">
    <w:name w:val="496EABC9C7EB45859780D7B09E538821"/>
  </w:style>
  <w:style w:type="paragraph" w:customStyle="1" w:styleId="0246F13F34374E40AD7D0FD9EE8FD88E">
    <w:name w:val="0246F13F34374E40AD7D0FD9EE8FD88E"/>
  </w:style>
  <w:style w:type="paragraph" w:customStyle="1" w:styleId="Graphbullet4">
    <w:name w:val="Graph bullet 4"/>
    <w:basedOn w:val="Normal"/>
    <w:uiPriority w:val="16"/>
    <w:qFormat/>
    <w:pPr>
      <w:numPr>
        <w:numId w:val="6"/>
      </w:numPr>
      <w:spacing w:after="0" w:line="240" w:lineRule="auto"/>
      <w:ind w:left="284" w:hanging="284"/>
    </w:pPr>
    <w:rPr>
      <w:rFonts w:eastAsiaTheme="minorHAnsi"/>
      <w:color w:val="595959" w:themeColor="text1" w:themeTint="A6"/>
      <w:sz w:val="20"/>
    </w:rPr>
  </w:style>
  <w:style w:type="paragraph" w:customStyle="1" w:styleId="86F67928175A4ED49933CDCF311B3983">
    <w:name w:val="86F67928175A4ED49933CDCF311B3983"/>
  </w:style>
  <w:style w:type="paragraph" w:customStyle="1" w:styleId="64F598ADD9824339BAAC998D4A4EFC84">
    <w:name w:val="64F598ADD9824339BAAC998D4A4EFC84"/>
  </w:style>
  <w:style w:type="paragraph" w:customStyle="1" w:styleId="41D7DE17C9C1419DB91B026B52DC66D3">
    <w:name w:val="41D7DE17C9C1419DB91B026B52DC66D3"/>
  </w:style>
  <w:style w:type="paragraph" w:customStyle="1" w:styleId="9EE247464BFC49A098DE9BBBE678E8D4">
    <w:name w:val="9EE247464BFC49A098DE9BBBE678E8D4"/>
  </w:style>
  <w:style w:type="paragraph" w:customStyle="1" w:styleId="C29DE49C1DB34F9687D6016C6EE85B31">
    <w:name w:val="C29DE49C1DB34F9687D6016C6EE85B31"/>
  </w:style>
  <w:style w:type="paragraph" w:customStyle="1" w:styleId="24C5AD9E9D6343B98D3DC69347FA7C9D">
    <w:name w:val="24C5AD9E9D6343B98D3DC69347FA7C9D"/>
  </w:style>
  <w:style w:type="paragraph" w:customStyle="1" w:styleId="D629E88229684323BE02908DCFB981CD">
    <w:name w:val="D629E88229684323BE02908DCFB981CD"/>
  </w:style>
  <w:style w:type="paragraph" w:customStyle="1" w:styleId="B01C7160186D405AAD467F32A89FFEE4">
    <w:name w:val="B01C7160186D405AAD467F32A89FFEE4"/>
  </w:style>
  <w:style w:type="paragraph" w:customStyle="1" w:styleId="3D69849FEE424BC5962D4B5530B59D50">
    <w:name w:val="3D69849FEE424BC5962D4B5530B59D50"/>
  </w:style>
  <w:style w:type="paragraph" w:customStyle="1" w:styleId="E28266E8338C454EAC75DFBBC26CD86E">
    <w:name w:val="E28266E8338C454EAC75DFBBC26CD86E"/>
  </w:style>
  <w:style w:type="paragraph" w:customStyle="1" w:styleId="EBEF4C32A5034B4989F4189472A9CFB6">
    <w:name w:val="EBEF4C32A5034B4989F4189472A9CFB6"/>
  </w:style>
  <w:style w:type="paragraph" w:customStyle="1" w:styleId="AAB5D9AF4413429395513FDDDF0F815E">
    <w:name w:val="AAB5D9AF4413429395513FDDDF0F815E"/>
  </w:style>
  <w:style w:type="paragraph" w:customStyle="1" w:styleId="A7E6ECE50AC44333A38F0C236740BF46">
    <w:name w:val="A7E6ECE50AC44333A38F0C236740BF46"/>
  </w:style>
  <w:style w:type="paragraph" w:customStyle="1" w:styleId="8D606347D15B421983F77732B77F143B">
    <w:name w:val="8D606347D15B421983F77732B77F143B"/>
  </w:style>
  <w:style w:type="paragraph" w:customStyle="1" w:styleId="11BD41BF3BFF4169A60EA695957C3736">
    <w:name w:val="11BD41BF3BFF4169A60EA695957C3736"/>
  </w:style>
  <w:style w:type="paragraph" w:customStyle="1" w:styleId="1EBE44884FEF4CFB968C917CFF0BD1F4">
    <w:name w:val="1EBE44884FEF4CFB968C917CFF0BD1F4"/>
  </w:style>
  <w:style w:type="paragraph" w:customStyle="1" w:styleId="8AF99EB22A324CD0997353C8F309B5D6">
    <w:name w:val="8AF99EB22A324CD0997353C8F309B5D6"/>
  </w:style>
  <w:style w:type="paragraph" w:customStyle="1" w:styleId="AACB0398D68946C5B05C4EE4BEA98A8D">
    <w:name w:val="AACB0398D68946C5B05C4EE4BEA98A8D"/>
  </w:style>
  <w:style w:type="paragraph" w:customStyle="1" w:styleId="3DD9F5C5415E459A80D2CEB1C2A90938">
    <w:name w:val="3DD9F5C5415E459A80D2CEB1C2A90938"/>
  </w:style>
  <w:style w:type="paragraph" w:customStyle="1" w:styleId="E8B6A0CBFC7D401A9314EEBA136382E2">
    <w:name w:val="E8B6A0CBFC7D401A9314EEBA136382E2"/>
  </w:style>
  <w:style w:type="paragraph" w:customStyle="1" w:styleId="02520882DCD648138490CEAA4BCE0E36">
    <w:name w:val="02520882DCD648138490CEAA4BCE0E36"/>
  </w:style>
  <w:style w:type="paragraph" w:customStyle="1" w:styleId="DC9BF7D522554951A3578732908E144F">
    <w:name w:val="DC9BF7D522554951A3578732908E144F"/>
  </w:style>
  <w:style w:type="paragraph" w:customStyle="1" w:styleId="E11558817335450DAB44FBB5FE8C07A3">
    <w:name w:val="E11558817335450DAB44FBB5FE8C07A3"/>
  </w:style>
  <w:style w:type="paragraph" w:customStyle="1" w:styleId="3E1D8A12FBF0439C9E2EF64B2F910793">
    <w:name w:val="3E1D8A12FBF0439C9E2EF64B2F910793"/>
  </w:style>
  <w:style w:type="paragraph" w:customStyle="1" w:styleId="4FC4F75D70B646E0909B46C2605A4997">
    <w:name w:val="4FC4F75D70B646E0909B46C2605A4997"/>
  </w:style>
  <w:style w:type="paragraph" w:customStyle="1" w:styleId="44FBDD2AA8B54C72AD051289433E7F75">
    <w:name w:val="44FBDD2AA8B54C72AD051289433E7F75"/>
  </w:style>
  <w:style w:type="paragraph" w:customStyle="1" w:styleId="26573C37B4714926B054F9FB0BD9A4C5">
    <w:name w:val="26573C37B4714926B054F9FB0BD9A4C5"/>
  </w:style>
  <w:style w:type="paragraph" w:customStyle="1" w:styleId="3D546D67FBEB407789AC838A212FA97B">
    <w:name w:val="3D546D67FBEB407789AC838A212FA97B"/>
  </w:style>
  <w:style w:type="paragraph" w:customStyle="1" w:styleId="A2F4F5A994B348E38BC2D475260B9E72">
    <w:name w:val="A2F4F5A994B348E38BC2D475260B9E72"/>
  </w:style>
  <w:style w:type="paragraph" w:customStyle="1" w:styleId="5060FD6BF3B04EC089C4E630EF28ACA8">
    <w:name w:val="5060FD6BF3B04EC089C4E630EF28ACA8"/>
  </w:style>
  <w:style w:type="paragraph" w:customStyle="1" w:styleId="FCE4E4D9BA1C4563810F636E03C02BB3">
    <w:name w:val="FCE4E4D9BA1C4563810F636E03C02BB3"/>
  </w:style>
  <w:style w:type="paragraph" w:customStyle="1" w:styleId="3D88761EF12B42BFA06ED0A304620337">
    <w:name w:val="3D88761EF12B42BFA06ED0A304620337"/>
  </w:style>
  <w:style w:type="paragraph" w:customStyle="1" w:styleId="D1B797A47CFB4D579E1EEE575CFFAC65">
    <w:name w:val="D1B797A47CFB4D579E1EEE575CFFAC65"/>
  </w:style>
  <w:style w:type="paragraph" w:customStyle="1" w:styleId="E1A9B9E85DD94403BE2626EFFF0BEC26">
    <w:name w:val="E1A9B9E85DD94403BE2626EFFF0BEC26"/>
  </w:style>
  <w:style w:type="paragraph" w:customStyle="1" w:styleId="8DBF9CEE8C2848DA871F25DF79172834">
    <w:name w:val="8DBF9CEE8C2848DA871F25DF79172834"/>
  </w:style>
  <w:style w:type="paragraph" w:customStyle="1" w:styleId="93030DA0EE0D462EBE99E5CFD4F2344D">
    <w:name w:val="93030DA0EE0D462EBE99E5CFD4F2344D"/>
  </w:style>
  <w:style w:type="paragraph" w:customStyle="1" w:styleId="9ECBDD314DB04E3F8AF83231EBF90E0B">
    <w:name w:val="9ECBDD314DB04E3F8AF83231EBF90E0B"/>
  </w:style>
  <w:style w:type="paragraph" w:customStyle="1" w:styleId="6FBB68EF39014270B48DDB5060F2F728">
    <w:name w:val="6FBB68EF39014270B48DDB5060F2F728"/>
  </w:style>
  <w:style w:type="paragraph" w:customStyle="1" w:styleId="EEF6FF32FF34402A8A4605B652F9B1BB">
    <w:name w:val="EEF6FF32FF34402A8A4605B652F9B1BB"/>
  </w:style>
  <w:style w:type="paragraph" w:customStyle="1" w:styleId="D9A13A7CCE73446481247CDB28171B06">
    <w:name w:val="D9A13A7CCE73446481247CDB28171B06"/>
  </w:style>
  <w:style w:type="paragraph" w:customStyle="1" w:styleId="106AC78EAA94422EB99790FBCC15E0EE">
    <w:name w:val="106AC78EAA94422EB99790FBCC15E0EE"/>
  </w:style>
  <w:style w:type="paragraph" w:customStyle="1" w:styleId="9298857BC43C47CB982DE86782E17A3F">
    <w:name w:val="9298857BC43C47CB982DE86782E17A3F"/>
  </w:style>
  <w:style w:type="paragraph" w:customStyle="1" w:styleId="21D0D7BBCD8A432C8E5A28F75B2B3FB0">
    <w:name w:val="21D0D7BBCD8A432C8E5A28F75B2B3FB0"/>
  </w:style>
  <w:style w:type="paragraph" w:customStyle="1" w:styleId="9836295117CB4CE6A0AECA88876FD435">
    <w:name w:val="9836295117CB4CE6A0AECA88876FD435"/>
  </w:style>
  <w:style w:type="paragraph" w:customStyle="1" w:styleId="17FC252802AA4C8C9838B4E261A6BB19">
    <w:name w:val="17FC252802AA4C8C9838B4E261A6BB19"/>
  </w:style>
  <w:style w:type="paragraph" w:customStyle="1" w:styleId="08C1E05BDE3F4F649D8B364B0B2D2E6E">
    <w:name w:val="08C1E05BDE3F4F649D8B364B0B2D2E6E"/>
  </w:style>
  <w:style w:type="paragraph" w:customStyle="1" w:styleId="DD9E03A5D92F4C4BBB3BB965FCC1D092">
    <w:name w:val="DD9E03A5D92F4C4BBB3BB965FCC1D092"/>
  </w:style>
  <w:style w:type="paragraph" w:customStyle="1" w:styleId="E772D37CA6084281B64385919AEC4465">
    <w:name w:val="E772D37CA6084281B64385919AEC4465"/>
  </w:style>
  <w:style w:type="paragraph" w:customStyle="1" w:styleId="9422ED1A3799445C9C90BF860305C797">
    <w:name w:val="9422ED1A3799445C9C90BF860305C797"/>
  </w:style>
  <w:style w:type="paragraph" w:customStyle="1" w:styleId="0B133B9C817B4AA0B2F6481A88243FD4">
    <w:name w:val="0B133B9C817B4AA0B2F6481A88243FD4"/>
  </w:style>
  <w:style w:type="paragraph" w:customStyle="1" w:styleId="96120E9504964AB38A156B4C1C88FDD1">
    <w:name w:val="96120E9504964AB38A156B4C1C88FDD1"/>
  </w:style>
  <w:style w:type="paragraph" w:customStyle="1" w:styleId="247413D7DA964184A49FE5D3A29DFCCA">
    <w:name w:val="247413D7DA964184A49FE5D3A29DFCCA"/>
  </w:style>
  <w:style w:type="paragraph" w:customStyle="1" w:styleId="9898BCD38C18495D846CEBBBCAE9DAFF">
    <w:name w:val="9898BCD38C18495D846CEBBBCAE9DAFF"/>
  </w:style>
  <w:style w:type="paragraph" w:customStyle="1" w:styleId="09BFDD4345F542E98FDA3AB8E7992FE3">
    <w:name w:val="09BFDD4345F542E98FDA3AB8E7992FE3"/>
  </w:style>
  <w:style w:type="paragraph" w:customStyle="1" w:styleId="D2DFF7990FF24A39B84C0C9B5E8ED7EC">
    <w:name w:val="D2DFF7990FF24A39B84C0C9B5E8ED7EC"/>
  </w:style>
  <w:style w:type="paragraph" w:customStyle="1" w:styleId="86041B301F8C4DC28FECF5E925F9CDD9">
    <w:name w:val="86041B301F8C4DC28FECF5E925F9CDD9"/>
  </w:style>
  <w:style w:type="paragraph" w:customStyle="1" w:styleId="ED1E982FB6A84CA39793302E0B450662">
    <w:name w:val="ED1E982FB6A84CA39793302E0B450662"/>
  </w:style>
  <w:style w:type="paragraph" w:customStyle="1" w:styleId="C989FBFFCB6B4D25B9BD5412ACF19274">
    <w:name w:val="C989FBFFCB6B4D25B9BD5412ACF19274"/>
  </w:style>
  <w:style w:type="paragraph" w:customStyle="1" w:styleId="505AEED8677843A5ABD6982F6F38D12A">
    <w:name w:val="505AEED8677843A5ABD6982F6F38D12A"/>
  </w:style>
  <w:style w:type="paragraph" w:customStyle="1" w:styleId="FB0FE281E31F49F9870299E7D2AC588F">
    <w:name w:val="FB0FE281E31F49F9870299E7D2AC588F"/>
  </w:style>
  <w:style w:type="paragraph" w:customStyle="1" w:styleId="F1330AAAA0364B21B4B5C2ABF3E921E1">
    <w:name w:val="F1330AAAA0364B21B4B5C2ABF3E921E1"/>
  </w:style>
  <w:style w:type="paragraph" w:customStyle="1" w:styleId="BDB122D356574DD8B8686E7D471D95A3">
    <w:name w:val="BDB122D356574DD8B8686E7D471D95A3"/>
  </w:style>
  <w:style w:type="paragraph" w:customStyle="1" w:styleId="00B739F653E2445FBC30FE1E5C7396F3">
    <w:name w:val="00B739F653E2445FBC30FE1E5C7396F3"/>
  </w:style>
  <w:style w:type="paragraph" w:customStyle="1" w:styleId="F86522641191471FBEB068A647A62B5E">
    <w:name w:val="F86522641191471FBEB068A647A62B5E"/>
  </w:style>
  <w:style w:type="paragraph" w:customStyle="1" w:styleId="2DBF45CF66E44237ADADF90D1B214624">
    <w:name w:val="2DBF45CF66E44237ADADF90D1B214624"/>
  </w:style>
  <w:style w:type="paragraph" w:customStyle="1" w:styleId="6A91AA724738412FB427D15287FDC276">
    <w:name w:val="6A91AA724738412FB427D15287FDC276"/>
  </w:style>
  <w:style w:type="paragraph" w:customStyle="1" w:styleId="76A965D129714DE08005A0E6AD377E13">
    <w:name w:val="76A965D129714DE08005A0E6AD377E13"/>
  </w:style>
  <w:style w:type="paragraph" w:customStyle="1" w:styleId="843E6A4B65004730BA57C79FCB00A5AB">
    <w:name w:val="843E6A4B65004730BA57C79FCB00A5AB"/>
  </w:style>
  <w:style w:type="paragraph" w:customStyle="1" w:styleId="8CA38B155C5B4276A291D2A07ED319B7">
    <w:name w:val="8CA38B155C5B4276A291D2A07ED319B7"/>
  </w:style>
  <w:style w:type="paragraph" w:customStyle="1" w:styleId="C589A2593D8A40938096EC6A6C338D66">
    <w:name w:val="C589A2593D8A40938096EC6A6C338D66"/>
  </w:style>
  <w:style w:type="paragraph" w:customStyle="1" w:styleId="0B90B923299949669D125E5C2B3B4435">
    <w:name w:val="0B90B923299949669D125E5C2B3B4435"/>
  </w:style>
  <w:style w:type="paragraph" w:customStyle="1" w:styleId="DCD3B9BB8F4245A6B45D6B4A9158FCA6">
    <w:name w:val="DCD3B9BB8F4245A6B45D6B4A9158FCA6"/>
  </w:style>
  <w:style w:type="paragraph" w:customStyle="1" w:styleId="AC4D71B490E7447EB2B085418B49F192">
    <w:name w:val="AC4D71B490E7447EB2B085418B49F192"/>
  </w:style>
  <w:style w:type="paragraph" w:customStyle="1" w:styleId="F9A81F22FAA944539FECEEAE095730AF">
    <w:name w:val="F9A81F22FAA944539FECEEAE095730AF"/>
  </w:style>
  <w:style w:type="paragraph" w:customStyle="1" w:styleId="D4BCCBE716264F9F82E78A687FE63E2E">
    <w:name w:val="D4BCCBE716264F9F82E78A687FE63E2E"/>
  </w:style>
  <w:style w:type="paragraph" w:customStyle="1" w:styleId="FBBC93970D084156A287E4F5F8A38F88">
    <w:name w:val="FBBC93970D084156A287E4F5F8A38F88"/>
  </w:style>
  <w:style w:type="paragraph" w:customStyle="1" w:styleId="76D50F3D8BF846B7B8EFF3A0D1AF566D">
    <w:name w:val="76D50F3D8BF846B7B8EFF3A0D1AF566D"/>
  </w:style>
  <w:style w:type="paragraph" w:customStyle="1" w:styleId="ECF43739DBB34E01B411176325ADF0B2">
    <w:name w:val="ECF43739DBB34E01B411176325ADF0B2"/>
  </w:style>
  <w:style w:type="paragraph" w:customStyle="1" w:styleId="9A979AAFA68E4CD6AC1FA550993304B7">
    <w:name w:val="9A979AAFA68E4CD6AC1FA550993304B7"/>
  </w:style>
  <w:style w:type="paragraph" w:customStyle="1" w:styleId="0C447729EF1E4595ACCA4536E991D932">
    <w:name w:val="0C447729EF1E4595ACCA4536E991D932"/>
  </w:style>
  <w:style w:type="paragraph" w:customStyle="1" w:styleId="637FDE8EF49B4359B79D73AAEC0580B6">
    <w:name w:val="637FDE8EF49B4359B79D73AAEC0580B6"/>
  </w:style>
  <w:style w:type="paragraph" w:customStyle="1" w:styleId="F4D54B690D4140C9BDA3461A98293492">
    <w:name w:val="F4D54B690D4140C9BDA3461A98293492"/>
  </w:style>
  <w:style w:type="paragraph" w:customStyle="1" w:styleId="40B848F5ECC348D9A6109BFBF3E4E9EF">
    <w:name w:val="40B848F5ECC348D9A6109BFBF3E4E9EF"/>
  </w:style>
  <w:style w:type="paragraph" w:customStyle="1" w:styleId="01173962D80C4BF9B6008161A0CE678B">
    <w:name w:val="01173962D80C4BF9B6008161A0CE678B"/>
  </w:style>
  <w:style w:type="paragraph" w:customStyle="1" w:styleId="0B358D6643E949B093E2101C24F498B9">
    <w:name w:val="0B358D6643E949B093E2101C24F498B9"/>
  </w:style>
  <w:style w:type="paragraph" w:customStyle="1" w:styleId="C13FBC6388EB46E197A22F4DA9D061F5">
    <w:name w:val="C13FBC6388EB46E197A22F4DA9D061F5"/>
  </w:style>
  <w:style w:type="paragraph" w:customStyle="1" w:styleId="D9F9473C56834641AA8A8EED4F89580B">
    <w:name w:val="D9F9473C56834641AA8A8EED4F89580B"/>
  </w:style>
  <w:style w:type="paragraph" w:customStyle="1" w:styleId="D5C6C0DF21424B0182C709926C2F4D99">
    <w:name w:val="D5C6C0DF21424B0182C709926C2F4D99"/>
  </w:style>
  <w:style w:type="paragraph" w:customStyle="1" w:styleId="D51D0F23CAC44596A6FC90D6D969EADF">
    <w:name w:val="D51D0F23CAC44596A6FC90D6D969EADF"/>
  </w:style>
  <w:style w:type="paragraph" w:customStyle="1" w:styleId="3E6A64D99DA646D0AA6ECC6F1C2350D7">
    <w:name w:val="3E6A64D99DA646D0AA6ECC6F1C2350D7"/>
  </w:style>
  <w:style w:type="paragraph" w:customStyle="1" w:styleId="57255487C63448E1B242E685F6041AEC">
    <w:name w:val="57255487C63448E1B242E685F6041AEC"/>
  </w:style>
  <w:style w:type="paragraph" w:customStyle="1" w:styleId="FE50196284274D37A4B68680B32F603A">
    <w:name w:val="FE50196284274D37A4B68680B32F603A"/>
  </w:style>
  <w:style w:type="paragraph" w:customStyle="1" w:styleId="A9A5CC414B9241A989DBB375E9500357">
    <w:name w:val="A9A5CC414B9241A989DBB375E9500357"/>
  </w:style>
  <w:style w:type="paragraph" w:customStyle="1" w:styleId="9D55C4EEA301492D87D7D2C4B81FA3CD">
    <w:name w:val="9D55C4EEA301492D87D7D2C4B81FA3CD"/>
  </w:style>
  <w:style w:type="paragraph" w:customStyle="1" w:styleId="6118460405534953898A0DD4B67DFE1F">
    <w:name w:val="6118460405534953898A0DD4B67DFE1F"/>
  </w:style>
  <w:style w:type="paragraph" w:customStyle="1" w:styleId="4A88E1391FD543E189A92F341FBB5DA5">
    <w:name w:val="4A88E1391FD543E189A92F341FBB5DA5"/>
  </w:style>
  <w:style w:type="paragraph" w:customStyle="1" w:styleId="A78BECF4EA69449A8B6F62FC05928D1B">
    <w:name w:val="A78BECF4EA69449A8B6F62FC05928D1B"/>
  </w:style>
  <w:style w:type="paragraph" w:customStyle="1" w:styleId="C9CACB6E2B914DA1812193511D9D9BD6">
    <w:name w:val="C9CACB6E2B914DA1812193511D9D9BD6"/>
  </w:style>
  <w:style w:type="paragraph" w:customStyle="1" w:styleId="08D1E4393A7646E09EE6A417D81620AA">
    <w:name w:val="08D1E4393A7646E09EE6A417D81620AA"/>
  </w:style>
  <w:style w:type="paragraph" w:customStyle="1" w:styleId="2743EAC50C834AF296EE125D7EC43E67">
    <w:name w:val="2743EAC50C834AF296EE125D7EC43E67"/>
  </w:style>
  <w:style w:type="paragraph" w:customStyle="1" w:styleId="403B3F68C4FB47FA9804FAF2F9503B04">
    <w:name w:val="403B3F68C4FB47FA9804FAF2F9503B04"/>
  </w:style>
  <w:style w:type="paragraph" w:customStyle="1" w:styleId="98926DE3179E401A9D719CBC62AFF530">
    <w:name w:val="98926DE3179E401A9D719CBC62AFF530"/>
  </w:style>
  <w:style w:type="paragraph" w:customStyle="1" w:styleId="F84BF42D9D854DF78767C692E4467A64">
    <w:name w:val="F84BF42D9D854DF78767C692E4467A64"/>
  </w:style>
  <w:style w:type="paragraph" w:customStyle="1" w:styleId="66E9BD6108C04F6BB8B950617D30026B">
    <w:name w:val="66E9BD6108C04F6BB8B950617D30026B"/>
  </w:style>
  <w:style w:type="paragraph" w:customStyle="1" w:styleId="0B0F9973D062420B986575147267F1BE">
    <w:name w:val="0B0F9973D062420B986575147267F1BE"/>
  </w:style>
  <w:style w:type="paragraph" w:customStyle="1" w:styleId="53FAE8037C6D4C058216ED30EB7A376B">
    <w:name w:val="53FAE8037C6D4C058216ED30EB7A376B"/>
  </w:style>
  <w:style w:type="paragraph" w:customStyle="1" w:styleId="ABFBC71FDC3A459891E5BA052C3735E8">
    <w:name w:val="ABFBC71FDC3A459891E5BA052C3735E8"/>
  </w:style>
  <w:style w:type="paragraph" w:customStyle="1" w:styleId="08F0BE4C29DF4F07BEA0529870D71702">
    <w:name w:val="08F0BE4C29DF4F07BEA0529870D71702"/>
  </w:style>
  <w:style w:type="paragraph" w:customStyle="1" w:styleId="6CB0E3ABC9E546469379132A3472B65F">
    <w:name w:val="6CB0E3ABC9E546469379132A3472B65F"/>
  </w:style>
  <w:style w:type="paragraph" w:customStyle="1" w:styleId="6DA536848B6A446888B6040C98F1782F">
    <w:name w:val="6DA536848B6A446888B6040C98F1782F"/>
  </w:style>
  <w:style w:type="paragraph" w:customStyle="1" w:styleId="4CB5FDE274F9423FBB65C319838FF9FA">
    <w:name w:val="4CB5FDE274F9423FBB65C319838FF9FA"/>
  </w:style>
  <w:style w:type="paragraph" w:customStyle="1" w:styleId="E32A5DD01AF645C3B68776ECA14F33B5">
    <w:name w:val="E32A5DD01AF645C3B68776ECA14F33B5"/>
  </w:style>
  <w:style w:type="paragraph" w:customStyle="1" w:styleId="7514A270EEC04290BCF1F40CEC0217C3">
    <w:name w:val="7514A270EEC04290BCF1F40CEC0217C3"/>
  </w:style>
  <w:style w:type="paragraph" w:customStyle="1" w:styleId="9E101F4C489448F88A80E9499F1FA775">
    <w:name w:val="9E101F4C489448F88A80E9499F1FA775"/>
  </w:style>
  <w:style w:type="paragraph" w:customStyle="1" w:styleId="E9E937FFD0284FE0851848F5D31E5F78">
    <w:name w:val="E9E937FFD0284FE0851848F5D31E5F78"/>
  </w:style>
  <w:style w:type="paragraph" w:customStyle="1" w:styleId="07C60BB0D43D4933823A0BE4DA6EA604">
    <w:name w:val="07C60BB0D43D4933823A0BE4DA6EA604"/>
  </w:style>
  <w:style w:type="paragraph" w:customStyle="1" w:styleId="5F8A8FEAAFD04456BC346F0A3BC8F80F">
    <w:name w:val="5F8A8FEAAFD04456BC346F0A3BC8F80F"/>
  </w:style>
  <w:style w:type="paragraph" w:customStyle="1" w:styleId="57B841791500401A9D6B6EBC59893BA9">
    <w:name w:val="57B841791500401A9D6B6EBC59893BA9"/>
  </w:style>
  <w:style w:type="paragraph" w:customStyle="1" w:styleId="ACB7860FD2A44FF49B2AFFCF76EA8534">
    <w:name w:val="ACB7860FD2A44FF49B2AFFCF76EA8534"/>
  </w:style>
  <w:style w:type="paragraph" w:customStyle="1" w:styleId="BBC323F4FEB747FB9B71786B2A3876BF">
    <w:name w:val="BBC323F4FEB747FB9B71786B2A3876BF"/>
  </w:style>
  <w:style w:type="paragraph" w:customStyle="1" w:styleId="3CA2B32A757C4B65A3215E25AD5A7DA9">
    <w:name w:val="3CA2B32A757C4B65A3215E25AD5A7DA9"/>
  </w:style>
  <w:style w:type="paragraph" w:customStyle="1" w:styleId="ED208A12BEFD4471820028782F610EB2">
    <w:name w:val="ED208A12BEFD4471820028782F610EB2"/>
  </w:style>
  <w:style w:type="paragraph" w:customStyle="1" w:styleId="78D25379A63644C1A246CCF42CE6623B">
    <w:name w:val="78D25379A63644C1A246CCF42CE6623B"/>
  </w:style>
  <w:style w:type="paragraph" w:customStyle="1" w:styleId="07A251855FB54E8B914C300F43FF31AB">
    <w:name w:val="07A251855FB54E8B914C300F43FF31AB"/>
  </w:style>
  <w:style w:type="paragraph" w:customStyle="1" w:styleId="3600557D374047E5A808680C07B25D1B">
    <w:name w:val="3600557D374047E5A808680C07B25D1B"/>
  </w:style>
  <w:style w:type="paragraph" w:customStyle="1" w:styleId="B5568F3ACE4740609C45FB67CC6C8DA6">
    <w:name w:val="B5568F3ACE4740609C45FB67CC6C8DA6"/>
  </w:style>
  <w:style w:type="paragraph" w:customStyle="1" w:styleId="DEBD098BEB75432290AAFF722B1FBDB2">
    <w:name w:val="DEBD098BEB75432290AAFF722B1FBDB2"/>
  </w:style>
  <w:style w:type="paragraph" w:customStyle="1" w:styleId="967815EC231042218F465985BE7BDDE2">
    <w:name w:val="967815EC231042218F465985BE7BDDE2"/>
  </w:style>
  <w:style w:type="paragraph" w:customStyle="1" w:styleId="345F781D552E4D1A95A270B3C2A28685">
    <w:name w:val="345F781D552E4D1A95A270B3C2A28685"/>
  </w:style>
  <w:style w:type="paragraph" w:customStyle="1" w:styleId="D87019E99ECF4D31A345E875AAB0F9CD">
    <w:name w:val="D87019E99ECF4D31A345E875AAB0F9CD"/>
  </w:style>
  <w:style w:type="paragraph" w:customStyle="1" w:styleId="95CEEE0BD4004337A448CD9A2861388D">
    <w:name w:val="95CEEE0BD4004337A448CD9A2861388D"/>
  </w:style>
  <w:style w:type="paragraph" w:customStyle="1" w:styleId="6E49259A9BB64E9B856291BD3F8D0427">
    <w:name w:val="6E49259A9BB64E9B856291BD3F8D0427"/>
  </w:style>
  <w:style w:type="paragraph" w:customStyle="1" w:styleId="862F7F87C4854DD99F9E73AC3E5D0B8B">
    <w:name w:val="862F7F87C4854DD99F9E73AC3E5D0B8B"/>
  </w:style>
  <w:style w:type="paragraph" w:customStyle="1" w:styleId="268D4CFA23244B03ABA80C44A599ABC9">
    <w:name w:val="268D4CFA23244B03ABA80C44A599ABC9"/>
  </w:style>
  <w:style w:type="paragraph" w:customStyle="1" w:styleId="125C31716CB94575AFC47943058CB337">
    <w:name w:val="125C31716CB94575AFC47943058CB337"/>
  </w:style>
  <w:style w:type="paragraph" w:customStyle="1" w:styleId="8835BEB27B5F4CE9AC0136AFDEE0D478">
    <w:name w:val="8835BEB27B5F4CE9AC0136AFDEE0D478"/>
  </w:style>
  <w:style w:type="paragraph" w:customStyle="1" w:styleId="E5973B068FA84B59BBE80AE0530C05BE">
    <w:name w:val="E5973B068FA84B59BBE80AE0530C05BE"/>
  </w:style>
  <w:style w:type="paragraph" w:customStyle="1" w:styleId="9065DE416CD84B2FB2765A41ED32C33A">
    <w:name w:val="9065DE416CD84B2FB2765A41ED32C33A"/>
  </w:style>
  <w:style w:type="paragraph" w:customStyle="1" w:styleId="06DEB171798C4E0F813D8802EC813F28">
    <w:name w:val="06DEB171798C4E0F813D8802EC813F28"/>
  </w:style>
  <w:style w:type="paragraph" w:customStyle="1" w:styleId="A77F6B38C5964965B0BC9624E07AE178">
    <w:name w:val="A77F6B38C5964965B0BC9624E07AE178"/>
  </w:style>
  <w:style w:type="paragraph" w:customStyle="1" w:styleId="197494293A434F0197FAC195C4499E78">
    <w:name w:val="197494293A434F0197FAC195C4499E78"/>
  </w:style>
  <w:style w:type="paragraph" w:customStyle="1" w:styleId="B9E27806AF5746B0B84B7E11712DD6EC">
    <w:name w:val="B9E27806AF5746B0B84B7E11712DD6EC"/>
  </w:style>
  <w:style w:type="paragraph" w:customStyle="1" w:styleId="5FB90B0BD5F847DE8212CA593AC1400E">
    <w:name w:val="5FB90B0BD5F847DE8212CA593AC1400E"/>
  </w:style>
  <w:style w:type="paragraph" w:customStyle="1" w:styleId="FF0B16F0B4094D579623972A0C25F031">
    <w:name w:val="FF0B16F0B4094D579623972A0C25F031"/>
  </w:style>
  <w:style w:type="paragraph" w:customStyle="1" w:styleId="1614D49930BD4929BC2810D9F0A5895A">
    <w:name w:val="1614D49930BD4929BC2810D9F0A5895A"/>
  </w:style>
  <w:style w:type="paragraph" w:customStyle="1" w:styleId="1406019FB3654CA4973A2BA8EC09D155">
    <w:name w:val="1406019FB3654CA4973A2BA8EC09D155"/>
  </w:style>
  <w:style w:type="paragraph" w:customStyle="1" w:styleId="F002ABE3700C438FA314DB7B49E46F35">
    <w:name w:val="F002ABE3700C438FA314DB7B49E46F35"/>
  </w:style>
  <w:style w:type="paragraph" w:customStyle="1" w:styleId="4177FE3308B1474DB7B3F8BB095353BB">
    <w:name w:val="4177FE3308B1474DB7B3F8BB095353BB"/>
  </w:style>
  <w:style w:type="paragraph" w:customStyle="1" w:styleId="A382561B73CB47C68A84BFF075FC52C0">
    <w:name w:val="A382561B73CB47C68A84BFF075FC52C0"/>
  </w:style>
  <w:style w:type="paragraph" w:customStyle="1" w:styleId="090D7BA782104B9F88607201A0BB5AF1">
    <w:name w:val="090D7BA782104B9F88607201A0BB5AF1"/>
  </w:style>
  <w:style w:type="paragraph" w:customStyle="1" w:styleId="075924E5FFB54B33B1D7C3E32174F591">
    <w:name w:val="075924E5FFB54B33B1D7C3E32174F591"/>
  </w:style>
  <w:style w:type="paragraph" w:customStyle="1" w:styleId="6731313E7EC249BCA119C76E9BEFCE68">
    <w:name w:val="6731313E7EC249BCA119C76E9BEFCE68"/>
  </w:style>
  <w:style w:type="paragraph" w:customStyle="1" w:styleId="B686AFDA570C4418B3478733A17728A7">
    <w:name w:val="B686AFDA570C4418B3478733A17728A7"/>
  </w:style>
  <w:style w:type="paragraph" w:customStyle="1" w:styleId="15FD8CF76F6441EA942239AE3AC7BD09">
    <w:name w:val="15FD8CF76F6441EA942239AE3AC7BD09"/>
  </w:style>
  <w:style w:type="paragraph" w:customStyle="1" w:styleId="C58E8CC2557E4D94959625CBB3DC4B56">
    <w:name w:val="C58E8CC2557E4D94959625CBB3DC4B56"/>
  </w:style>
  <w:style w:type="paragraph" w:customStyle="1" w:styleId="CC717E3225AB430493B81A39F6C35041">
    <w:name w:val="CC717E3225AB430493B81A39F6C35041"/>
  </w:style>
  <w:style w:type="paragraph" w:customStyle="1" w:styleId="441A768FF82841D4BB6D94FB439C04B5">
    <w:name w:val="441A768FF82841D4BB6D94FB439C04B5"/>
  </w:style>
  <w:style w:type="paragraph" w:customStyle="1" w:styleId="4E485C90C9474A97B3F4556BD02238AF">
    <w:name w:val="4E485C90C9474A97B3F4556BD02238AF"/>
  </w:style>
  <w:style w:type="paragraph" w:customStyle="1" w:styleId="642C3DDA7F434C17B1B2EC4B9D23ACE4">
    <w:name w:val="642C3DDA7F434C17B1B2EC4B9D23ACE4"/>
  </w:style>
  <w:style w:type="paragraph" w:customStyle="1" w:styleId="12084CBC8F974AEDB1C47AFF9606E77D">
    <w:name w:val="12084CBC8F974AEDB1C47AFF9606E77D"/>
  </w:style>
  <w:style w:type="paragraph" w:customStyle="1" w:styleId="6A7986332DC3412C8F56E2B7133DD359">
    <w:name w:val="6A7986332DC3412C8F56E2B7133DD359"/>
  </w:style>
  <w:style w:type="paragraph" w:customStyle="1" w:styleId="016A5425D03C4C63AED5387F7418BE3F">
    <w:name w:val="016A5425D03C4C63AED5387F7418BE3F"/>
  </w:style>
  <w:style w:type="paragraph" w:customStyle="1" w:styleId="AA1E4DD0279748AB9B8D455E35355D33">
    <w:name w:val="AA1E4DD0279748AB9B8D455E35355D33"/>
  </w:style>
  <w:style w:type="paragraph" w:customStyle="1" w:styleId="BD9C94B22FC24FA4AFA290CF5BB3A0AF">
    <w:name w:val="BD9C94B22FC24FA4AFA290CF5BB3A0AF"/>
  </w:style>
  <w:style w:type="paragraph" w:customStyle="1" w:styleId="6BCE94B4D04A436BBDFDCCDF13AEE922">
    <w:name w:val="6BCE94B4D04A436BBDFDCCDF13AEE922"/>
  </w:style>
  <w:style w:type="paragraph" w:customStyle="1" w:styleId="B9643C2E5F7C41EF9E894F67BFB49DBB">
    <w:name w:val="B9643C2E5F7C41EF9E894F67BFB49DBB"/>
  </w:style>
  <w:style w:type="paragraph" w:customStyle="1" w:styleId="6E2BCEC6C0EB419ABCBB94C278E1D884">
    <w:name w:val="6E2BCEC6C0EB419ABCBB94C278E1D884"/>
  </w:style>
  <w:style w:type="paragraph" w:customStyle="1" w:styleId="6FE0DED94F154D65826898ACE89D96A0">
    <w:name w:val="6FE0DED94F154D65826898ACE89D96A0"/>
  </w:style>
  <w:style w:type="paragraph" w:customStyle="1" w:styleId="28DD24F88DED4D08AF586037CD6FF5EC">
    <w:name w:val="28DD24F88DED4D08AF586037CD6FF5EC"/>
  </w:style>
  <w:style w:type="paragraph" w:customStyle="1" w:styleId="33DCECE1154B41029412A223F8DA61B1">
    <w:name w:val="33DCECE1154B41029412A223F8DA61B1"/>
  </w:style>
  <w:style w:type="paragraph" w:customStyle="1" w:styleId="777023D36B374ACD89706C37475272F0">
    <w:name w:val="777023D36B374ACD89706C37475272F0"/>
  </w:style>
  <w:style w:type="paragraph" w:customStyle="1" w:styleId="4295BA95C4EF44EEA8E579878291B702">
    <w:name w:val="4295BA95C4EF44EEA8E579878291B702"/>
  </w:style>
  <w:style w:type="paragraph" w:customStyle="1" w:styleId="50A1B5B11B5242E5B58963174144D506">
    <w:name w:val="50A1B5B11B5242E5B58963174144D506"/>
  </w:style>
  <w:style w:type="paragraph" w:customStyle="1" w:styleId="A48B1E06C6E64FA499932062DF832E47">
    <w:name w:val="A48B1E06C6E64FA499932062DF832E47"/>
  </w:style>
  <w:style w:type="paragraph" w:customStyle="1" w:styleId="70803B9E32FE492295AF05E11F6D5AF3">
    <w:name w:val="70803B9E32FE492295AF05E11F6D5AF3"/>
  </w:style>
  <w:style w:type="paragraph" w:customStyle="1" w:styleId="DC593EFD3D864AB487E1ACF2802716BF">
    <w:name w:val="DC593EFD3D864AB487E1ACF2802716BF"/>
  </w:style>
  <w:style w:type="paragraph" w:customStyle="1" w:styleId="1E79AB3AA9484DF3BB20EB2202DDE72B">
    <w:name w:val="1E79AB3AA9484DF3BB20EB2202DDE72B"/>
  </w:style>
  <w:style w:type="paragraph" w:customStyle="1" w:styleId="682665FCB32E4CFABA09EDC6748C3D57">
    <w:name w:val="682665FCB32E4CFABA09EDC6748C3D57"/>
  </w:style>
  <w:style w:type="paragraph" w:customStyle="1" w:styleId="BD9DA6EB6A9B465A80AE1342B667F6E9">
    <w:name w:val="BD9DA6EB6A9B465A80AE1342B667F6E9"/>
  </w:style>
  <w:style w:type="paragraph" w:customStyle="1" w:styleId="BBA663C975C9422B9E47C2132F7A7F16">
    <w:name w:val="BBA663C975C9422B9E47C2132F7A7F16"/>
  </w:style>
  <w:style w:type="paragraph" w:customStyle="1" w:styleId="3D3A3D3F4962464281EB493F3D469D5A">
    <w:name w:val="3D3A3D3F4962464281EB493F3D469D5A"/>
  </w:style>
  <w:style w:type="paragraph" w:customStyle="1" w:styleId="93B8E58980544B2F8A9671ED20A81E9A">
    <w:name w:val="93B8E58980544B2F8A9671ED20A81E9A"/>
  </w:style>
  <w:style w:type="paragraph" w:customStyle="1" w:styleId="FB33794B2A33452286F332AD389F0297">
    <w:name w:val="FB33794B2A33452286F332AD389F0297"/>
  </w:style>
  <w:style w:type="paragraph" w:customStyle="1" w:styleId="7249960E04B34A8FAB4B595B043973FE">
    <w:name w:val="7249960E04B34A8FAB4B595B043973FE"/>
  </w:style>
  <w:style w:type="paragraph" w:customStyle="1" w:styleId="18280888A8494F0CA77EB928672C785D">
    <w:name w:val="18280888A8494F0CA77EB928672C785D"/>
  </w:style>
  <w:style w:type="paragraph" w:customStyle="1" w:styleId="B82C654BC48844F99A0E999964C06533">
    <w:name w:val="B82C654BC48844F99A0E999964C06533"/>
  </w:style>
  <w:style w:type="paragraph" w:customStyle="1" w:styleId="9F3AD155B2274C9D81AA167B695C8E9E">
    <w:name w:val="9F3AD155B2274C9D81AA167B695C8E9E"/>
  </w:style>
  <w:style w:type="paragraph" w:customStyle="1" w:styleId="69D3C8DBF9B44E29A95898E39B78DEAE">
    <w:name w:val="69D3C8DBF9B44E29A95898E39B78DEAE"/>
  </w:style>
  <w:style w:type="paragraph" w:customStyle="1" w:styleId="A16C7686F76644CEB508E76915C61851">
    <w:name w:val="A16C7686F76644CEB508E76915C61851"/>
  </w:style>
  <w:style w:type="paragraph" w:customStyle="1" w:styleId="F2134974C7954AB097A63AF286BCECA6">
    <w:name w:val="F2134974C7954AB097A63AF286BCECA6"/>
  </w:style>
  <w:style w:type="paragraph" w:customStyle="1" w:styleId="82172544F031460295E9A41BFE1B2AA5">
    <w:name w:val="82172544F031460295E9A41BFE1B2AA5"/>
  </w:style>
  <w:style w:type="paragraph" w:customStyle="1" w:styleId="2A7C395D334242F185BE1B7945272FF5">
    <w:name w:val="2A7C395D334242F185BE1B7945272FF5"/>
  </w:style>
  <w:style w:type="paragraph" w:customStyle="1" w:styleId="FB76A0141FD541349FDAC83A003AB5B7">
    <w:name w:val="FB76A0141FD541349FDAC83A003AB5B7"/>
  </w:style>
  <w:style w:type="paragraph" w:customStyle="1" w:styleId="A17D5F0FB40F49F690491EB480C8FF5F">
    <w:name w:val="A17D5F0FB40F49F690491EB480C8FF5F"/>
  </w:style>
  <w:style w:type="paragraph" w:customStyle="1" w:styleId="91010437E29B43F080863493483B178A">
    <w:name w:val="91010437E29B43F080863493483B178A"/>
  </w:style>
  <w:style w:type="paragraph" w:customStyle="1" w:styleId="EA8CE93953CB4B51AFFEBD3C5C3C8F4E">
    <w:name w:val="EA8CE93953CB4B51AFFEBD3C5C3C8F4E"/>
  </w:style>
  <w:style w:type="paragraph" w:customStyle="1" w:styleId="B0CD480F095740A99F1A7CBAC1E8A0FC">
    <w:name w:val="B0CD480F095740A99F1A7CBAC1E8A0FC"/>
  </w:style>
  <w:style w:type="paragraph" w:customStyle="1" w:styleId="D724C28B237346FB94A6CBB39C94CA4C">
    <w:name w:val="D724C28B237346FB94A6CBB39C94CA4C"/>
  </w:style>
  <w:style w:type="paragraph" w:customStyle="1" w:styleId="32D23FE7B2AA42778FC3F49A72B68D42">
    <w:name w:val="32D23FE7B2AA42778FC3F49A72B68D42"/>
  </w:style>
  <w:style w:type="paragraph" w:customStyle="1" w:styleId="F04035EE969749C9B9C9EB1D54948A2C">
    <w:name w:val="F04035EE969749C9B9C9EB1D54948A2C"/>
  </w:style>
  <w:style w:type="paragraph" w:customStyle="1" w:styleId="55D79E8A5E664C8BB03F80436FC0C594">
    <w:name w:val="55D79E8A5E664C8BB03F80436FC0C594"/>
  </w:style>
  <w:style w:type="paragraph" w:customStyle="1" w:styleId="EA8BEB7515C145CCB51B074D74AE1501">
    <w:name w:val="EA8BEB7515C145CCB51B074D74AE1501"/>
  </w:style>
  <w:style w:type="paragraph" w:customStyle="1" w:styleId="E7C0CAC8EFCC42A9A2BFA603428C71A4">
    <w:name w:val="E7C0CAC8EFCC42A9A2BFA603428C71A4"/>
  </w:style>
  <w:style w:type="paragraph" w:customStyle="1" w:styleId="305D2D1E4A6243D99267E82A41437A91">
    <w:name w:val="305D2D1E4A6243D99267E82A41437A91"/>
  </w:style>
  <w:style w:type="paragraph" w:customStyle="1" w:styleId="439FD75370384539A515A4AD262BFDF8">
    <w:name w:val="439FD75370384539A515A4AD262BFDF8"/>
  </w:style>
  <w:style w:type="paragraph" w:customStyle="1" w:styleId="3D1B925331234F58A46F8A13E6014C42">
    <w:name w:val="3D1B925331234F58A46F8A13E6014C42"/>
  </w:style>
  <w:style w:type="paragraph" w:customStyle="1" w:styleId="23A3002B29F8466EBE2587F53B9A0E24">
    <w:name w:val="23A3002B29F8466EBE2587F53B9A0E24"/>
  </w:style>
  <w:style w:type="paragraph" w:customStyle="1" w:styleId="9E159658B6A84A98A218A78C16DDE205">
    <w:name w:val="9E159658B6A84A98A218A78C16DDE205"/>
  </w:style>
  <w:style w:type="paragraph" w:customStyle="1" w:styleId="93F8D1D56C3749F4A243A0ADDADA8E24">
    <w:name w:val="93F8D1D56C3749F4A243A0ADDADA8E24"/>
  </w:style>
  <w:style w:type="paragraph" w:customStyle="1" w:styleId="84549EA606F541B1A042ECE1C83CA8AE">
    <w:name w:val="84549EA606F541B1A042ECE1C83CA8AE"/>
  </w:style>
  <w:style w:type="paragraph" w:customStyle="1" w:styleId="3ABB3C575BE84D84AAE1B819A2F818DD">
    <w:name w:val="3ABB3C575BE84D84AAE1B819A2F818DD"/>
  </w:style>
  <w:style w:type="paragraph" w:customStyle="1" w:styleId="EE6859A319464C49BC68A002004B4EFA">
    <w:name w:val="EE6859A319464C49BC68A002004B4EFA"/>
  </w:style>
  <w:style w:type="paragraph" w:customStyle="1" w:styleId="D1FAD014602043E2ACD4EC49B5681682">
    <w:name w:val="D1FAD014602043E2ACD4EC49B5681682"/>
  </w:style>
  <w:style w:type="paragraph" w:customStyle="1" w:styleId="50865C02610748AE9CFFBB6DEAC81DED">
    <w:name w:val="50865C02610748AE9CFFBB6DEAC81DED"/>
  </w:style>
  <w:style w:type="paragraph" w:customStyle="1" w:styleId="87A4E1A5740949C082AD351847646895">
    <w:name w:val="87A4E1A5740949C082AD351847646895"/>
  </w:style>
  <w:style w:type="paragraph" w:customStyle="1" w:styleId="E6A279F566E74DFC9801C330F8BFD013">
    <w:name w:val="E6A279F566E74DFC9801C330F8BFD013"/>
  </w:style>
  <w:style w:type="paragraph" w:customStyle="1" w:styleId="982EFA91423B489E9D55A943FB8FFFAA">
    <w:name w:val="982EFA91423B489E9D55A943FB8FFFAA"/>
  </w:style>
  <w:style w:type="paragraph" w:customStyle="1" w:styleId="9E548FB1967945DB9BDBD606B87FE77A">
    <w:name w:val="9E548FB1967945DB9BDBD606B87FE77A"/>
  </w:style>
  <w:style w:type="paragraph" w:customStyle="1" w:styleId="C14534A9A06D4074A1920D2AA6EA92D9">
    <w:name w:val="C14534A9A06D4074A1920D2AA6EA92D9"/>
  </w:style>
  <w:style w:type="paragraph" w:customStyle="1" w:styleId="C040EEAA066E428CB4AB399DD126669C">
    <w:name w:val="C040EEAA066E428CB4AB399DD126669C"/>
  </w:style>
  <w:style w:type="paragraph" w:customStyle="1" w:styleId="DD2E8410B8114C12A0F506DA73EC6867">
    <w:name w:val="DD2E8410B8114C12A0F506DA73EC6867"/>
  </w:style>
  <w:style w:type="paragraph" w:customStyle="1" w:styleId="F20A3A649A5B41CF82F7D5CCB4CC06A0">
    <w:name w:val="F20A3A649A5B41CF82F7D5CCB4CC06A0"/>
  </w:style>
  <w:style w:type="paragraph" w:customStyle="1" w:styleId="E284EAE6F2FF4B6EB92F8563978C1803">
    <w:name w:val="E284EAE6F2FF4B6EB92F8563978C1803"/>
  </w:style>
  <w:style w:type="paragraph" w:customStyle="1" w:styleId="C076B34E82DE4B33B6C7E19D786E8838">
    <w:name w:val="C076B34E82DE4B33B6C7E19D786E8838"/>
  </w:style>
  <w:style w:type="paragraph" w:customStyle="1" w:styleId="6503CD0F22F243C7A5CF8F43B2177B11">
    <w:name w:val="6503CD0F22F243C7A5CF8F43B2177B11"/>
  </w:style>
  <w:style w:type="paragraph" w:customStyle="1" w:styleId="DDF3054D58C84062907A58F03C175E5D">
    <w:name w:val="DDF3054D58C84062907A58F03C175E5D"/>
  </w:style>
  <w:style w:type="paragraph" w:customStyle="1" w:styleId="42E5868388084FF29D66597908898131">
    <w:name w:val="42E5868388084FF29D66597908898131"/>
  </w:style>
  <w:style w:type="paragraph" w:customStyle="1" w:styleId="24F3DD51685F4DEE85BAB73A4EFE9F98">
    <w:name w:val="24F3DD51685F4DEE85BAB73A4EFE9F98"/>
  </w:style>
  <w:style w:type="paragraph" w:customStyle="1" w:styleId="C6D16CCBFBD545C8A79D132B021258B2">
    <w:name w:val="C6D16CCBFBD545C8A79D132B021258B2"/>
  </w:style>
  <w:style w:type="paragraph" w:customStyle="1" w:styleId="1F6914057195491AA2AA7D9EB0EBF94B">
    <w:name w:val="1F6914057195491AA2AA7D9EB0EBF94B"/>
  </w:style>
  <w:style w:type="paragraph" w:customStyle="1" w:styleId="158C005CE7904EB7ABCDA1BDFC7E04B7">
    <w:name w:val="158C005CE7904EB7ABCDA1BDFC7E04B7"/>
  </w:style>
  <w:style w:type="paragraph" w:customStyle="1" w:styleId="9B32E7434B964CFEB3724EF5EBB65297">
    <w:name w:val="9B32E7434B964CFEB3724EF5EBB65297"/>
  </w:style>
  <w:style w:type="paragraph" w:customStyle="1" w:styleId="AA06A60D66D64927B927F722E964ABEC">
    <w:name w:val="AA06A60D66D64927B927F722E964ABEC"/>
  </w:style>
  <w:style w:type="paragraph" w:customStyle="1" w:styleId="312FFC6D26A6419D9B4CBE874C217D1C">
    <w:name w:val="312FFC6D26A6419D9B4CBE874C217D1C"/>
  </w:style>
  <w:style w:type="paragraph" w:customStyle="1" w:styleId="1719A9F2499A4ECD889FD448E260D16B">
    <w:name w:val="1719A9F2499A4ECD889FD448E260D16B"/>
  </w:style>
  <w:style w:type="paragraph" w:customStyle="1" w:styleId="A1807FC0F01744D2961BCFE2BEEE0AD4">
    <w:name w:val="A1807FC0F01744D2961BCFE2BEEE0AD4"/>
  </w:style>
  <w:style w:type="paragraph" w:customStyle="1" w:styleId="7CF5516486CC4E308FA9063947BE7098">
    <w:name w:val="7CF5516486CC4E308FA9063947BE7098"/>
  </w:style>
  <w:style w:type="paragraph" w:customStyle="1" w:styleId="0F3ABE088C96449D852BC4A549293D30">
    <w:name w:val="0F3ABE088C96449D852BC4A549293D30"/>
  </w:style>
  <w:style w:type="paragraph" w:customStyle="1" w:styleId="40A77AEDB35F4AEFB870AE0E893CE2EC">
    <w:name w:val="40A77AEDB35F4AEFB870AE0E893CE2EC"/>
  </w:style>
  <w:style w:type="paragraph" w:customStyle="1" w:styleId="DA89BAF85AA845579DCEEE443F9EA4AA">
    <w:name w:val="DA89BAF85AA845579DCEEE443F9EA4AA"/>
  </w:style>
  <w:style w:type="paragraph" w:customStyle="1" w:styleId="6654880F88044AFEA3CA2B17F6ACC2F6">
    <w:name w:val="6654880F88044AFEA3CA2B17F6ACC2F6"/>
  </w:style>
  <w:style w:type="paragraph" w:customStyle="1" w:styleId="551D10A9CE6A4FC49460F5AAEA6D8248">
    <w:name w:val="551D10A9CE6A4FC49460F5AAEA6D8248"/>
  </w:style>
  <w:style w:type="paragraph" w:customStyle="1" w:styleId="6A9A7B0732B1465D8DDC8C403B77FBE6">
    <w:name w:val="6A9A7B0732B1465D8DDC8C403B77FBE6"/>
  </w:style>
  <w:style w:type="paragraph" w:customStyle="1" w:styleId="D4B8C4C53FE74513A6F33497A7A883A2">
    <w:name w:val="D4B8C4C53FE74513A6F33497A7A883A2"/>
  </w:style>
  <w:style w:type="paragraph" w:customStyle="1" w:styleId="F3CAA3EC0598494B8411BB81B1819029">
    <w:name w:val="F3CAA3EC0598494B8411BB81B1819029"/>
  </w:style>
  <w:style w:type="paragraph" w:customStyle="1" w:styleId="F39E928499AA4964BE211BF75386017A">
    <w:name w:val="F39E928499AA4964BE211BF75386017A"/>
  </w:style>
  <w:style w:type="paragraph" w:customStyle="1" w:styleId="A989CD53C6954F63B912924C93EDD784">
    <w:name w:val="A989CD53C6954F63B912924C93EDD784"/>
  </w:style>
  <w:style w:type="paragraph" w:customStyle="1" w:styleId="6547666E92E848DEA30104B62947A856">
    <w:name w:val="6547666E92E848DEA30104B62947A856"/>
  </w:style>
  <w:style w:type="paragraph" w:customStyle="1" w:styleId="E9D760D219444F96BF69B065D6C14636">
    <w:name w:val="E9D760D219444F96BF69B065D6C14636"/>
  </w:style>
  <w:style w:type="paragraph" w:customStyle="1" w:styleId="51D43D76D64C4EA88817158202F1C450">
    <w:name w:val="51D43D76D64C4EA88817158202F1C450"/>
  </w:style>
  <w:style w:type="paragraph" w:customStyle="1" w:styleId="91212E77600F473BA88776D36EC03FE8">
    <w:name w:val="91212E77600F473BA88776D36EC03FE8"/>
  </w:style>
  <w:style w:type="paragraph" w:customStyle="1" w:styleId="BEA367BE7B9B4EA6A93C767410B6BD87">
    <w:name w:val="BEA367BE7B9B4EA6A93C767410B6BD87"/>
  </w:style>
  <w:style w:type="paragraph" w:customStyle="1" w:styleId="D490DCE40D0F43378784356740151431">
    <w:name w:val="D490DCE40D0F43378784356740151431"/>
  </w:style>
  <w:style w:type="paragraph" w:customStyle="1" w:styleId="B60D9721037C46C7B816EB938CDBA258">
    <w:name w:val="B60D9721037C46C7B816EB938CDBA258"/>
  </w:style>
  <w:style w:type="paragraph" w:customStyle="1" w:styleId="4D39817509E34BA4AE1905364DBC4599">
    <w:name w:val="4D39817509E34BA4AE1905364DBC4599"/>
  </w:style>
  <w:style w:type="paragraph" w:customStyle="1" w:styleId="43EE190F755843B6A97C705DC6A0DE25">
    <w:name w:val="43EE190F755843B6A97C705DC6A0DE25"/>
  </w:style>
  <w:style w:type="paragraph" w:customStyle="1" w:styleId="CC3D2F4A3C3943068C85594F10B2BD4A">
    <w:name w:val="CC3D2F4A3C3943068C85594F10B2BD4A"/>
  </w:style>
  <w:style w:type="paragraph" w:customStyle="1" w:styleId="48C3D562E99E4FC897F8986932B12601">
    <w:name w:val="48C3D562E99E4FC897F8986932B12601"/>
  </w:style>
  <w:style w:type="paragraph" w:customStyle="1" w:styleId="66818E1F02684ADFA379395C716FA7E0">
    <w:name w:val="66818E1F02684ADFA379395C716FA7E0"/>
  </w:style>
  <w:style w:type="paragraph" w:customStyle="1" w:styleId="FEF02DB5A05E4ACD9706C6E5B8CB6B37">
    <w:name w:val="FEF02DB5A05E4ACD9706C6E5B8CB6B37"/>
  </w:style>
  <w:style w:type="paragraph" w:customStyle="1" w:styleId="7304699A219D41788AF5F0D8715B50ED">
    <w:name w:val="7304699A219D41788AF5F0D8715B50ED"/>
  </w:style>
  <w:style w:type="paragraph" w:customStyle="1" w:styleId="BE6FE4897408479283291ADB845DE7AF">
    <w:name w:val="BE6FE4897408479283291ADB845DE7AF"/>
  </w:style>
  <w:style w:type="paragraph" w:customStyle="1" w:styleId="A36CEEC928D8483DBA72DB0CB3CB23B8">
    <w:name w:val="A36CEEC928D8483DBA72DB0CB3CB23B8"/>
  </w:style>
  <w:style w:type="paragraph" w:customStyle="1" w:styleId="0B20E1C229334AC8BF07DAFF47C448DB">
    <w:name w:val="0B20E1C229334AC8BF07DAFF47C448DB"/>
  </w:style>
  <w:style w:type="paragraph" w:customStyle="1" w:styleId="F5FE33D678754CD39F93C4388A6ABCC9">
    <w:name w:val="F5FE33D678754CD39F93C4388A6ABCC9"/>
  </w:style>
  <w:style w:type="paragraph" w:customStyle="1" w:styleId="BD9AAA46DAEA4AD98393F047E5118D17">
    <w:name w:val="BD9AAA46DAEA4AD98393F047E5118D17"/>
  </w:style>
  <w:style w:type="paragraph" w:customStyle="1" w:styleId="6D3EAA205401443284947F987C252731">
    <w:name w:val="6D3EAA205401443284947F987C252731"/>
  </w:style>
  <w:style w:type="paragraph" w:customStyle="1" w:styleId="6D4D7A78A2054022957C9D02AAB80ABC">
    <w:name w:val="6D4D7A78A2054022957C9D02AAB80ABC"/>
  </w:style>
  <w:style w:type="paragraph" w:customStyle="1" w:styleId="03B8E01D927742E6BE76AC1FBC09E83D">
    <w:name w:val="03B8E01D927742E6BE76AC1FBC09E83D"/>
  </w:style>
  <w:style w:type="paragraph" w:customStyle="1" w:styleId="BA719A623EB8468E91191FACAB388AD9">
    <w:name w:val="BA719A623EB8468E91191FACAB388AD9"/>
  </w:style>
  <w:style w:type="paragraph" w:customStyle="1" w:styleId="C80B7D91C0CF4D5994E31D11A80AFD53">
    <w:name w:val="C80B7D91C0CF4D5994E31D11A80AFD53"/>
  </w:style>
  <w:style w:type="paragraph" w:customStyle="1" w:styleId="E47766BF8B5745F6BA94E85C5CA7F5B3">
    <w:name w:val="E47766BF8B5745F6BA94E85C5CA7F5B3"/>
  </w:style>
  <w:style w:type="paragraph" w:customStyle="1" w:styleId="A9E81E23445643BBBA7F71F27627F622">
    <w:name w:val="A9E81E23445643BBBA7F71F27627F622"/>
  </w:style>
  <w:style w:type="paragraph" w:customStyle="1" w:styleId="A1501DDE2F404F009603F04A772ACA7B">
    <w:name w:val="A1501DDE2F404F009603F04A772ACA7B"/>
  </w:style>
  <w:style w:type="paragraph" w:customStyle="1" w:styleId="8931F718F3A642DDA663BDC137B668A6">
    <w:name w:val="8931F718F3A642DDA663BDC137B668A6"/>
  </w:style>
  <w:style w:type="paragraph" w:customStyle="1" w:styleId="476B948DFF6248CEA66A15010AB054C1">
    <w:name w:val="476B948DFF6248CEA66A15010AB054C1"/>
  </w:style>
  <w:style w:type="paragraph" w:customStyle="1" w:styleId="86B52E47C31640EBA8A270BBB3B5585F">
    <w:name w:val="86B52E47C31640EBA8A270BBB3B5585F"/>
  </w:style>
  <w:style w:type="paragraph" w:customStyle="1" w:styleId="0DB6B946A9AE43D1ADF27B3CAF0135A4">
    <w:name w:val="0DB6B946A9AE43D1ADF27B3CAF0135A4"/>
  </w:style>
  <w:style w:type="paragraph" w:customStyle="1" w:styleId="536C3A9152C342C0AEA66D1CC885C591">
    <w:name w:val="536C3A9152C342C0AEA66D1CC885C591"/>
  </w:style>
  <w:style w:type="paragraph" w:customStyle="1" w:styleId="FCB11C7862144F8886BA6FEB26EC3030">
    <w:name w:val="FCB11C7862144F8886BA6FEB26EC3030"/>
  </w:style>
  <w:style w:type="paragraph" w:customStyle="1" w:styleId="9EC1BD6AC8EC4ABAACD2B2A5F3168482">
    <w:name w:val="9EC1BD6AC8EC4ABAACD2B2A5F3168482"/>
  </w:style>
  <w:style w:type="paragraph" w:customStyle="1" w:styleId="C2ADA3A6AEFE47B8B603008BBC0A1452">
    <w:name w:val="C2ADA3A6AEFE47B8B603008BBC0A1452"/>
  </w:style>
  <w:style w:type="paragraph" w:customStyle="1" w:styleId="9298E1EEA1934BC8B863BDDAD2EBDA3D">
    <w:name w:val="9298E1EEA1934BC8B863BDDAD2EBDA3D"/>
  </w:style>
  <w:style w:type="paragraph" w:customStyle="1" w:styleId="2EC7F6BA2EE9411881BDC6188CF2A3A6">
    <w:name w:val="2EC7F6BA2EE9411881BDC6188CF2A3A6"/>
  </w:style>
  <w:style w:type="paragraph" w:customStyle="1" w:styleId="A34ECDAA6D2440E7B1E67A3B877D3486">
    <w:name w:val="A34ECDAA6D2440E7B1E67A3B877D3486"/>
  </w:style>
  <w:style w:type="paragraph" w:customStyle="1" w:styleId="3AE524A9B16141BAB2AB8C461DF73949">
    <w:name w:val="3AE524A9B16141BAB2AB8C461DF73949"/>
  </w:style>
  <w:style w:type="paragraph" w:customStyle="1" w:styleId="4E55BEF8E37B4A178DFB831CFF65E84B">
    <w:name w:val="4E55BEF8E37B4A178DFB831CFF65E84B"/>
  </w:style>
  <w:style w:type="paragraph" w:customStyle="1" w:styleId="356BA32410C94C21B8ED6B8EE1398439">
    <w:name w:val="356BA32410C94C21B8ED6B8EE1398439"/>
  </w:style>
  <w:style w:type="paragraph" w:customStyle="1" w:styleId="99D4FB64AA1D4ECE8B6369F607EB682D">
    <w:name w:val="99D4FB64AA1D4ECE8B6369F607EB682D"/>
  </w:style>
  <w:style w:type="paragraph" w:customStyle="1" w:styleId="2AA9443CD7D6480481BC0CBD0F0CBBD4">
    <w:name w:val="2AA9443CD7D6480481BC0CBD0F0CBBD4"/>
  </w:style>
  <w:style w:type="paragraph" w:customStyle="1" w:styleId="86E6F85437814FF4AE5ED50080F21D48">
    <w:name w:val="86E6F85437814FF4AE5ED50080F21D48"/>
  </w:style>
  <w:style w:type="paragraph" w:customStyle="1" w:styleId="815C876CA2F14E12984173ADC7A641BE">
    <w:name w:val="815C876CA2F14E12984173ADC7A641BE"/>
  </w:style>
  <w:style w:type="paragraph" w:customStyle="1" w:styleId="1A2C71047EAC493FAD49CD466BE15756">
    <w:name w:val="1A2C71047EAC493FAD49CD466BE15756"/>
  </w:style>
  <w:style w:type="paragraph" w:customStyle="1" w:styleId="EB493F8AF1044A7FB8CDAC908FA9E570">
    <w:name w:val="EB493F8AF1044A7FB8CDAC908FA9E570"/>
  </w:style>
  <w:style w:type="paragraph" w:customStyle="1" w:styleId="D1D03A6514B647A28A060F7CA6026F48">
    <w:name w:val="D1D03A6514B647A28A060F7CA6026F48"/>
  </w:style>
  <w:style w:type="paragraph" w:customStyle="1" w:styleId="2005D0B3441A422FAE563642D3AB7D60">
    <w:name w:val="2005D0B3441A422FAE563642D3AB7D60"/>
  </w:style>
  <w:style w:type="paragraph" w:customStyle="1" w:styleId="8A3595EBED3B497A9F448A86CD9C3C69">
    <w:name w:val="8A3595EBED3B497A9F448A86CD9C3C69"/>
  </w:style>
  <w:style w:type="paragraph" w:customStyle="1" w:styleId="833AED17958C44299C4C344DCBBCF30A">
    <w:name w:val="833AED17958C44299C4C344DCBBCF30A"/>
  </w:style>
  <w:style w:type="paragraph" w:customStyle="1" w:styleId="A730ADD84DC44CC1B2EE9AC75CDE5D01">
    <w:name w:val="A730ADD84DC44CC1B2EE9AC75CDE5D01"/>
  </w:style>
  <w:style w:type="paragraph" w:customStyle="1" w:styleId="BD1E494F0C554F2A901A57D017644919">
    <w:name w:val="BD1E494F0C554F2A901A57D017644919"/>
  </w:style>
  <w:style w:type="paragraph" w:customStyle="1" w:styleId="3FC7FB8AE2E04177ACC714DA76479FDF">
    <w:name w:val="3FC7FB8AE2E04177ACC714DA76479FDF"/>
  </w:style>
  <w:style w:type="paragraph" w:customStyle="1" w:styleId="BA89F302076B4B25A3BB0A9F3F3ED0BA">
    <w:name w:val="BA89F302076B4B25A3BB0A9F3F3ED0BA"/>
  </w:style>
  <w:style w:type="paragraph" w:customStyle="1" w:styleId="71EC12FA22B94EB6A2D1BB7609549581">
    <w:name w:val="71EC12FA22B94EB6A2D1BB7609549581"/>
  </w:style>
  <w:style w:type="paragraph" w:customStyle="1" w:styleId="FD3C886263D24EFDA0C65441EBA9B6BD">
    <w:name w:val="FD3C886263D24EFDA0C65441EBA9B6BD"/>
  </w:style>
  <w:style w:type="paragraph" w:customStyle="1" w:styleId="87F4C1823B0747CAA3AD759392AA5B16">
    <w:name w:val="87F4C1823B0747CAA3AD759392AA5B16"/>
  </w:style>
  <w:style w:type="paragraph" w:customStyle="1" w:styleId="06D3E802E7B44253933C115D931D3890">
    <w:name w:val="06D3E802E7B44253933C115D931D3890"/>
  </w:style>
  <w:style w:type="paragraph" w:customStyle="1" w:styleId="C6BE82ACF8484A4B8D0FBFBFA143545D">
    <w:name w:val="C6BE82ACF8484A4B8D0FBFBFA143545D"/>
  </w:style>
  <w:style w:type="paragraph" w:customStyle="1" w:styleId="1C60D57869314E3C9D1AD1867B95E3F8">
    <w:name w:val="1C60D57869314E3C9D1AD1867B95E3F8"/>
  </w:style>
  <w:style w:type="paragraph" w:customStyle="1" w:styleId="510418058BB34E41AEB0D503A9DB9DB4">
    <w:name w:val="510418058BB34E41AEB0D503A9DB9DB4"/>
  </w:style>
  <w:style w:type="paragraph" w:customStyle="1" w:styleId="68B9C9EEDF6B4D3A9E2D6E73D84F5E88">
    <w:name w:val="68B9C9EEDF6B4D3A9E2D6E73D84F5E88"/>
  </w:style>
  <w:style w:type="paragraph" w:customStyle="1" w:styleId="F047242823ED489DB25C17F3BBDD608B">
    <w:name w:val="F047242823ED489DB25C17F3BBDD608B"/>
  </w:style>
  <w:style w:type="paragraph" w:customStyle="1" w:styleId="8BB7D07F310A4E70BE1B1B755EFE755C">
    <w:name w:val="8BB7D07F310A4E70BE1B1B755EFE755C"/>
  </w:style>
  <w:style w:type="paragraph" w:customStyle="1" w:styleId="B143CF15287948078B66F862E60B2F61">
    <w:name w:val="B143CF15287948078B66F862E60B2F61"/>
  </w:style>
  <w:style w:type="paragraph" w:customStyle="1" w:styleId="CA107296DCE54BC9B0D038A88256D853">
    <w:name w:val="CA107296DCE54BC9B0D038A88256D853"/>
  </w:style>
  <w:style w:type="paragraph" w:customStyle="1" w:styleId="84B86A9969E94C3CAE4581BA46C5372A">
    <w:name w:val="84B86A9969E94C3CAE4581BA46C5372A"/>
  </w:style>
  <w:style w:type="paragraph" w:customStyle="1" w:styleId="E2ECFC7B15FF47859F5A8A9106595558">
    <w:name w:val="E2ECFC7B15FF47859F5A8A9106595558"/>
  </w:style>
  <w:style w:type="paragraph" w:customStyle="1" w:styleId="F9709002D4624DFEA1875C8CCAD8B210">
    <w:name w:val="F9709002D4624DFEA1875C8CCAD8B210"/>
  </w:style>
  <w:style w:type="paragraph" w:customStyle="1" w:styleId="C67BF3F57C3047FF86E9557CCA2AAF39">
    <w:name w:val="C67BF3F57C3047FF86E9557CCA2AAF39"/>
  </w:style>
  <w:style w:type="paragraph" w:customStyle="1" w:styleId="11126D95D68C4B40B7CC7B033014B7EF">
    <w:name w:val="11126D95D68C4B40B7CC7B033014B7EF"/>
  </w:style>
  <w:style w:type="paragraph" w:customStyle="1" w:styleId="B3AC795C50514E16ABEE4330C165E821">
    <w:name w:val="B3AC795C50514E16ABEE4330C165E821"/>
  </w:style>
  <w:style w:type="paragraph" w:customStyle="1" w:styleId="BF3DE71CA597433D8459C75B57F346B6">
    <w:name w:val="BF3DE71CA597433D8459C75B57F346B6"/>
  </w:style>
  <w:style w:type="paragraph" w:customStyle="1" w:styleId="63B8EFF6111A474392BBDF09A88A89DB">
    <w:name w:val="63B8EFF6111A474392BBDF09A88A89DB"/>
  </w:style>
  <w:style w:type="paragraph" w:customStyle="1" w:styleId="1564DD47EF014A9A9C4A71A4862A3B8B">
    <w:name w:val="1564DD47EF014A9A9C4A71A4862A3B8B"/>
  </w:style>
  <w:style w:type="paragraph" w:customStyle="1" w:styleId="2FD3B6BD1E1B49A1B87A09B91DA26D1E">
    <w:name w:val="2FD3B6BD1E1B49A1B87A09B91DA26D1E"/>
  </w:style>
  <w:style w:type="paragraph" w:customStyle="1" w:styleId="6957D1370F0743D88DDA1EF6FC295021">
    <w:name w:val="6957D1370F0743D88DDA1EF6FC295021"/>
  </w:style>
  <w:style w:type="paragraph" w:customStyle="1" w:styleId="FA676EDCD06A495F98730B4273452BE1">
    <w:name w:val="FA676EDCD06A495F98730B4273452BE1"/>
  </w:style>
  <w:style w:type="paragraph" w:customStyle="1" w:styleId="39F50752DC414B85AE44A6716B6E3167">
    <w:name w:val="39F50752DC414B85AE44A6716B6E3167"/>
  </w:style>
  <w:style w:type="paragraph" w:customStyle="1" w:styleId="17E398FA74FD401D81A894694F44CF45">
    <w:name w:val="17E398FA74FD401D81A894694F44CF45"/>
  </w:style>
  <w:style w:type="paragraph" w:customStyle="1" w:styleId="E7CE90849E264A57B8816093368ADEC9">
    <w:name w:val="E7CE90849E264A57B8816093368ADEC9"/>
  </w:style>
  <w:style w:type="paragraph" w:customStyle="1" w:styleId="710BB2B568944EB0BB96259D933542EF">
    <w:name w:val="710BB2B568944EB0BB96259D933542EF"/>
  </w:style>
  <w:style w:type="paragraph" w:customStyle="1" w:styleId="1F16AE3C7DD44758B864374E75DBDA8A">
    <w:name w:val="1F16AE3C7DD44758B864374E75DBDA8A"/>
  </w:style>
  <w:style w:type="paragraph" w:customStyle="1" w:styleId="E9E06D3AB6064AD680EDECFDBB6D80BB">
    <w:name w:val="E9E06D3AB6064AD680EDECFDBB6D80BB"/>
  </w:style>
  <w:style w:type="paragraph" w:customStyle="1" w:styleId="73B20996744D49A2AE1D2A0739D27E7D">
    <w:name w:val="73B20996744D49A2AE1D2A0739D27E7D"/>
  </w:style>
  <w:style w:type="paragraph" w:customStyle="1" w:styleId="AD82341DB09945E08D2AFEE8CA2659B8">
    <w:name w:val="AD82341DB09945E08D2AFEE8CA2659B8"/>
  </w:style>
  <w:style w:type="paragraph" w:customStyle="1" w:styleId="953A476CF90C481C9C2D1A96878CA4D7">
    <w:name w:val="953A476CF90C481C9C2D1A96878CA4D7"/>
  </w:style>
  <w:style w:type="paragraph" w:customStyle="1" w:styleId="7A4E2AFED6E64D8F962F70199C83E30A">
    <w:name w:val="7A4E2AFED6E64D8F962F70199C83E30A"/>
  </w:style>
  <w:style w:type="paragraph" w:customStyle="1" w:styleId="FFE97C3B432C49B89190E497C503B703">
    <w:name w:val="FFE97C3B432C49B89190E497C503B703"/>
  </w:style>
  <w:style w:type="paragraph" w:customStyle="1" w:styleId="32C67D87A47C4F628894BEACFC9F9C55">
    <w:name w:val="32C67D87A47C4F628894BEACFC9F9C55"/>
  </w:style>
  <w:style w:type="paragraph" w:customStyle="1" w:styleId="80EAFCC8D4E742109D530C9E03ACFB3B">
    <w:name w:val="80EAFCC8D4E742109D530C9E03ACFB3B"/>
  </w:style>
  <w:style w:type="paragraph" w:customStyle="1" w:styleId="8B288ECD4C80499C84A2CE09447AAE5F">
    <w:name w:val="8B288ECD4C80499C84A2CE09447AAE5F"/>
  </w:style>
  <w:style w:type="paragraph" w:customStyle="1" w:styleId="FDAD20BED05B4615A69B1741C1D27A91">
    <w:name w:val="FDAD20BED05B4615A69B1741C1D27A91"/>
  </w:style>
  <w:style w:type="paragraph" w:customStyle="1" w:styleId="FCA98A04AB1A416F8DD4243BC8C6E8DB">
    <w:name w:val="FCA98A04AB1A416F8DD4243BC8C6E8DB"/>
  </w:style>
  <w:style w:type="paragraph" w:customStyle="1" w:styleId="6B6D225FF6AA4261AB647E3243DDF43E">
    <w:name w:val="6B6D225FF6AA4261AB647E3243DDF43E"/>
  </w:style>
  <w:style w:type="paragraph" w:customStyle="1" w:styleId="31EA13111B194142834C76D07E388D5F">
    <w:name w:val="31EA13111B194142834C76D07E388D5F"/>
  </w:style>
  <w:style w:type="paragraph" w:customStyle="1" w:styleId="13A61A5086BB411A979350CD257F30F3">
    <w:name w:val="13A61A5086BB411A979350CD257F30F3"/>
  </w:style>
  <w:style w:type="paragraph" w:customStyle="1" w:styleId="FA33EC23C34048C98CF53312C307503E">
    <w:name w:val="FA33EC23C34048C98CF53312C307503E"/>
  </w:style>
  <w:style w:type="paragraph" w:customStyle="1" w:styleId="3343B8014D314CA3B4A242030FE6418E">
    <w:name w:val="3343B8014D314CA3B4A242030FE6418E"/>
  </w:style>
  <w:style w:type="paragraph" w:customStyle="1" w:styleId="C181B585B5C047909F74DB1E26495674">
    <w:name w:val="C181B585B5C047909F74DB1E26495674"/>
  </w:style>
  <w:style w:type="paragraph" w:customStyle="1" w:styleId="44083C74C351416ABA8F956FFC68D19E">
    <w:name w:val="44083C74C351416ABA8F956FFC68D19E"/>
  </w:style>
  <w:style w:type="paragraph" w:customStyle="1" w:styleId="830E1862C360491A8048CA417B39D2E2">
    <w:name w:val="830E1862C360491A8048CA417B39D2E2"/>
  </w:style>
  <w:style w:type="paragraph" w:customStyle="1" w:styleId="E57D9140C5C043009B247D9569F784BE">
    <w:name w:val="E57D9140C5C043009B247D9569F784BE"/>
  </w:style>
  <w:style w:type="paragraph" w:customStyle="1" w:styleId="7F1C56E76CCA490E8797BE4081CB4A62">
    <w:name w:val="7F1C56E76CCA490E8797BE4081CB4A62"/>
  </w:style>
  <w:style w:type="paragraph" w:customStyle="1" w:styleId="924E8E8621334B92A9EB2F50A1C49271">
    <w:name w:val="924E8E8621334B92A9EB2F50A1C49271"/>
  </w:style>
  <w:style w:type="paragraph" w:customStyle="1" w:styleId="4302BACC41554D028F8DC09EEA8B625F">
    <w:name w:val="4302BACC41554D028F8DC09EEA8B625F"/>
  </w:style>
  <w:style w:type="paragraph" w:customStyle="1" w:styleId="6E406973F2BC4A91B52C689431252279">
    <w:name w:val="6E406973F2BC4A91B52C689431252279"/>
  </w:style>
  <w:style w:type="paragraph" w:customStyle="1" w:styleId="178CC67E30764A4C8E581967913108CC">
    <w:name w:val="178CC67E30764A4C8E581967913108CC"/>
  </w:style>
  <w:style w:type="paragraph" w:customStyle="1" w:styleId="833D4703434E48CD860C1A519385B8B3">
    <w:name w:val="833D4703434E48CD860C1A519385B8B3"/>
  </w:style>
  <w:style w:type="paragraph" w:customStyle="1" w:styleId="644B94F57B0C4F07834CCA3DCA364616">
    <w:name w:val="644B94F57B0C4F07834CCA3DCA364616"/>
  </w:style>
  <w:style w:type="paragraph" w:customStyle="1" w:styleId="ECDF1A1EC77647429132D06553A061E0">
    <w:name w:val="ECDF1A1EC77647429132D06553A061E0"/>
  </w:style>
  <w:style w:type="paragraph" w:customStyle="1" w:styleId="30260F4ABED845C68F59711A3747A026">
    <w:name w:val="30260F4ABED845C68F59711A3747A026"/>
  </w:style>
  <w:style w:type="paragraph" w:customStyle="1" w:styleId="A65380AD9FE44F1AA918AB0972145331">
    <w:name w:val="A65380AD9FE44F1AA918AB0972145331"/>
  </w:style>
  <w:style w:type="paragraph" w:customStyle="1" w:styleId="810DF1A4732C4156A2DA14C36C4AEFE2">
    <w:name w:val="810DF1A4732C4156A2DA14C36C4AEFE2"/>
  </w:style>
  <w:style w:type="paragraph" w:customStyle="1" w:styleId="EF52336795DE45E99C0EF7005CCB1085">
    <w:name w:val="EF52336795DE45E99C0EF7005CCB1085"/>
  </w:style>
  <w:style w:type="paragraph" w:customStyle="1" w:styleId="900D6CB6418E4A6D938F5982862B0042">
    <w:name w:val="900D6CB6418E4A6D938F5982862B0042"/>
  </w:style>
  <w:style w:type="paragraph" w:customStyle="1" w:styleId="2C88FD57B23F4F839573F1471F7DD366">
    <w:name w:val="2C88FD57B23F4F839573F1471F7DD366"/>
  </w:style>
  <w:style w:type="paragraph" w:customStyle="1" w:styleId="9D67FA00856D45D3B97340C8BD15B1C7">
    <w:name w:val="9D67FA00856D45D3B97340C8BD15B1C7"/>
  </w:style>
  <w:style w:type="paragraph" w:customStyle="1" w:styleId="5C50E8A5DBAE4D2B9908CF4EA213DD6B">
    <w:name w:val="5C50E8A5DBAE4D2B9908CF4EA213DD6B"/>
  </w:style>
  <w:style w:type="paragraph" w:customStyle="1" w:styleId="47D30097DF7A476D89F18DB8D2325C85">
    <w:name w:val="47D30097DF7A476D89F18DB8D2325C85"/>
  </w:style>
  <w:style w:type="paragraph" w:customStyle="1" w:styleId="1084ECBFE75549BDACCC76D01A23562D">
    <w:name w:val="1084ECBFE75549BDACCC76D01A23562D"/>
  </w:style>
  <w:style w:type="paragraph" w:customStyle="1" w:styleId="BB99C25A07B54850A9D03053D5627231">
    <w:name w:val="BB99C25A07B54850A9D03053D5627231"/>
  </w:style>
  <w:style w:type="paragraph" w:customStyle="1" w:styleId="5F379F55CCAD4E4DB42E13BCBE0D9471">
    <w:name w:val="5F379F55CCAD4E4DB42E13BCBE0D9471"/>
  </w:style>
  <w:style w:type="paragraph" w:customStyle="1" w:styleId="9E3775B0B9794C87A33DCDB010DBC373">
    <w:name w:val="9E3775B0B9794C87A33DCDB010DBC373"/>
  </w:style>
  <w:style w:type="paragraph" w:customStyle="1" w:styleId="0AB419340469401BB6E24418799666EE">
    <w:name w:val="0AB419340469401BB6E24418799666EE"/>
  </w:style>
  <w:style w:type="paragraph" w:customStyle="1" w:styleId="83D6B093274647B2B9CB003050E01C31">
    <w:name w:val="83D6B093274647B2B9CB003050E01C31"/>
  </w:style>
  <w:style w:type="paragraph" w:customStyle="1" w:styleId="61AAD9955F73492E905CB317D332820E">
    <w:name w:val="61AAD9955F73492E905CB317D332820E"/>
  </w:style>
  <w:style w:type="paragraph" w:customStyle="1" w:styleId="4A5A299FE5994C1FA10E8556EFD41C46">
    <w:name w:val="4A5A299FE5994C1FA10E8556EFD41C46"/>
  </w:style>
  <w:style w:type="paragraph" w:customStyle="1" w:styleId="2917641ED3874E458189B410D959315B">
    <w:name w:val="2917641ED3874E458189B410D959315B"/>
  </w:style>
  <w:style w:type="paragraph" w:customStyle="1" w:styleId="A031EEF5E385411E819DB28FCC46D14E">
    <w:name w:val="A031EEF5E385411E819DB28FCC46D14E"/>
  </w:style>
  <w:style w:type="paragraph" w:customStyle="1" w:styleId="7EE3BE5044C147159AAB1023D680CDB3">
    <w:name w:val="7EE3BE5044C147159AAB1023D680CDB3"/>
  </w:style>
  <w:style w:type="paragraph" w:customStyle="1" w:styleId="B3EE89CD80E64D30B2DFDCE14D388E77">
    <w:name w:val="B3EE89CD80E64D30B2DFDCE14D388E77"/>
  </w:style>
  <w:style w:type="paragraph" w:customStyle="1" w:styleId="2EB5AA004C2D4095819E8D4D9D5863C8">
    <w:name w:val="2EB5AA004C2D4095819E8D4D9D5863C8"/>
  </w:style>
  <w:style w:type="paragraph" w:customStyle="1" w:styleId="B8203262B54C48C38614C3018B888D0D">
    <w:name w:val="B8203262B54C48C38614C3018B888D0D"/>
  </w:style>
  <w:style w:type="paragraph" w:customStyle="1" w:styleId="7748A916F8804BFDA21770975121D3F1">
    <w:name w:val="7748A916F8804BFDA21770975121D3F1"/>
  </w:style>
  <w:style w:type="paragraph" w:customStyle="1" w:styleId="92928A0178BE4271AF978736B1B0BA77">
    <w:name w:val="92928A0178BE4271AF978736B1B0BA77"/>
  </w:style>
  <w:style w:type="paragraph" w:customStyle="1" w:styleId="E3B6067CD19B4189B7996C193025758F">
    <w:name w:val="E3B6067CD19B4189B7996C193025758F"/>
  </w:style>
  <w:style w:type="paragraph" w:customStyle="1" w:styleId="B53899D5F4DA4E81A4BBCB5D878E64F5">
    <w:name w:val="B53899D5F4DA4E81A4BBCB5D878E64F5"/>
  </w:style>
  <w:style w:type="paragraph" w:customStyle="1" w:styleId="C57EE9CD3768422298A21E8612C33612">
    <w:name w:val="C57EE9CD3768422298A21E8612C33612"/>
  </w:style>
  <w:style w:type="paragraph" w:customStyle="1" w:styleId="A26D482BF7D944D58822D405AD2C77D1">
    <w:name w:val="A26D482BF7D944D58822D405AD2C77D1"/>
  </w:style>
  <w:style w:type="paragraph" w:customStyle="1" w:styleId="62003CD1EB7D4C449F4725DC24DD16C6">
    <w:name w:val="62003CD1EB7D4C449F4725DC24DD16C6"/>
  </w:style>
  <w:style w:type="paragraph" w:customStyle="1" w:styleId="122929450FD549C797124D37416A3D94">
    <w:name w:val="122929450FD549C797124D37416A3D94"/>
  </w:style>
  <w:style w:type="paragraph" w:customStyle="1" w:styleId="C3EC388273EE4DC7B1E2C16547321CC3">
    <w:name w:val="C3EC388273EE4DC7B1E2C16547321CC3"/>
  </w:style>
  <w:style w:type="paragraph" w:customStyle="1" w:styleId="58A75618EEF84F4F89230C5FF7355A82">
    <w:name w:val="58A75618EEF84F4F89230C5FF7355A82"/>
  </w:style>
  <w:style w:type="paragraph" w:customStyle="1" w:styleId="A14A22764D464105BC9907F6AEEC3D3B">
    <w:name w:val="A14A22764D464105BC9907F6AEEC3D3B"/>
  </w:style>
  <w:style w:type="paragraph" w:customStyle="1" w:styleId="6AE963455BC643D48A0DA0E785958EE5">
    <w:name w:val="6AE963455BC643D48A0DA0E785958EE5"/>
  </w:style>
  <w:style w:type="paragraph" w:customStyle="1" w:styleId="0BFAA5FA112A407AA74F9560D1A776E8">
    <w:name w:val="0BFAA5FA112A407AA74F9560D1A776E8"/>
  </w:style>
  <w:style w:type="paragraph" w:customStyle="1" w:styleId="DF798E0A6F0B424D941596499B8B6505">
    <w:name w:val="DF798E0A6F0B424D941596499B8B6505"/>
  </w:style>
  <w:style w:type="paragraph" w:customStyle="1" w:styleId="6DD0F88CE9644FE28DC939145D87B219">
    <w:name w:val="6DD0F88CE9644FE28DC939145D87B219"/>
  </w:style>
  <w:style w:type="paragraph" w:customStyle="1" w:styleId="EACB6424F48A4134A40560885404F583">
    <w:name w:val="EACB6424F48A4134A40560885404F583"/>
  </w:style>
  <w:style w:type="paragraph" w:customStyle="1" w:styleId="5F1CD5CF45034DF28AD753E611B7228C">
    <w:name w:val="5F1CD5CF45034DF28AD753E611B7228C"/>
  </w:style>
  <w:style w:type="paragraph" w:customStyle="1" w:styleId="7D2A14C5BA2548DFBB13213D893635B5">
    <w:name w:val="7D2A14C5BA2548DFBB13213D893635B5"/>
  </w:style>
  <w:style w:type="paragraph" w:customStyle="1" w:styleId="9E5A124D366D42F188C42E789C28E0EF">
    <w:name w:val="9E5A124D366D42F188C42E789C28E0EF"/>
  </w:style>
  <w:style w:type="paragraph" w:customStyle="1" w:styleId="C46DBD3222694B2DBCAD62E8E1ACD468">
    <w:name w:val="C46DBD3222694B2DBCAD62E8E1ACD468"/>
  </w:style>
  <w:style w:type="paragraph" w:customStyle="1" w:styleId="46297F9F383C4509A79DB6738996783C">
    <w:name w:val="46297F9F383C4509A79DB6738996783C"/>
  </w:style>
  <w:style w:type="paragraph" w:customStyle="1" w:styleId="ADA6DAA176A64F7B979386C0E4EB0DC5">
    <w:name w:val="ADA6DAA176A64F7B979386C0E4EB0DC5"/>
  </w:style>
  <w:style w:type="paragraph" w:customStyle="1" w:styleId="C83B5C564541454B8CD7F39FB1303406">
    <w:name w:val="C83B5C564541454B8CD7F39FB1303406"/>
  </w:style>
  <w:style w:type="paragraph" w:customStyle="1" w:styleId="92DC2CE8B3AF470DA1247926FBA5C5BE">
    <w:name w:val="92DC2CE8B3AF470DA1247926FBA5C5BE"/>
  </w:style>
  <w:style w:type="paragraph" w:customStyle="1" w:styleId="E001F9EEFCAA4F7A8770F81225226098">
    <w:name w:val="E001F9EEFCAA4F7A8770F81225226098"/>
  </w:style>
  <w:style w:type="paragraph" w:customStyle="1" w:styleId="88EACF735F154F27BDFDD8BFA70B9642">
    <w:name w:val="88EACF735F154F27BDFDD8BFA70B9642"/>
  </w:style>
  <w:style w:type="paragraph" w:customStyle="1" w:styleId="295ABFC0EB8642F58DDE37F9558B8954">
    <w:name w:val="295ABFC0EB8642F58DDE37F9558B8954"/>
  </w:style>
  <w:style w:type="paragraph" w:customStyle="1" w:styleId="F446A57C43324EB093A238AC485D5AD0">
    <w:name w:val="F446A57C43324EB093A238AC485D5AD0"/>
  </w:style>
  <w:style w:type="paragraph" w:customStyle="1" w:styleId="3D468DFB02304E239F76F1865AA0D578">
    <w:name w:val="3D468DFB02304E239F76F1865AA0D578"/>
  </w:style>
  <w:style w:type="paragraph" w:customStyle="1" w:styleId="0F31E882B713464DA54C9DF4FAD05656">
    <w:name w:val="0F31E882B713464DA54C9DF4FAD05656"/>
  </w:style>
  <w:style w:type="paragraph" w:customStyle="1" w:styleId="37A9B9B4D0014F2C806B4EC8F965032F">
    <w:name w:val="37A9B9B4D0014F2C806B4EC8F965032F"/>
  </w:style>
  <w:style w:type="paragraph" w:customStyle="1" w:styleId="9E4A2E7E35EB48108D57605F1A80F80A">
    <w:name w:val="9E4A2E7E35EB48108D57605F1A80F80A"/>
  </w:style>
  <w:style w:type="paragraph" w:customStyle="1" w:styleId="6D26075D8C3443D0B51E9FD1E9F58718">
    <w:name w:val="6D26075D8C3443D0B51E9FD1E9F58718"/>
  </w:style>
  <w:style w:type="paragraph" w:customStyle="1" w:styleId="9DF751F2A0984A34A837E66B89FDD48A">
    <w:name w:val="9DF751F2A0984A34A837E66B89FDD48A"/>
  </w:style>
  <w:style w:type="paragraph" w:customStyle="1" w:styleId="7AC2CD625C0C43EBA9C3E182A108C011">
    <w:name w:val="7AC2CD625C0C43EBA9C3E182A108C011"/>
  </w:style>
  <w:style w:type="paragraph" w:customStyle="1" w:styleId="9F4AF77D255D4CFB9E28E8A2A25DBDB0">
    <w:name w:val="9F4AF77D255D4CFB9E28E8A2A25DBDB0"/>
  </w:style>
  <w:style w:type="paragraph" w:customStyle="1" w:styleId="2AC8D583715C42B1BDB2F8D05D24DFB3">
    <w:name w:val="2AC8D583715C42B1BDB2F8D05D24DFB3"/>
  </w:style>
  <w:style w:type="paragraph" w:customStyle="1" w:styleId="13EBA5C57D5F4F179BB08C10D5D353FD">
    <w:name w:val="13EBA5C57D5F4F179BB08C10D5D353FD"/>
  </w:style>
  <w:style w:type="paragraph" w:customStyle="1" w:styleId="459CC71622E148959E7300382A5F035D">
    <w:name w:val="459CC71622E148959E7300382A5F035D"/>
  </w:style>
  <w:style w:type="paragraph" w:customStyle="1" w:styleId="40CE8BAEF40D4BBF92122F3DE6DECE8B">
    <w:name w:val="40CE8BAEF40D4BBF92122F3DE6DECE8B"/>
  </w:style>
  <w:style w:type="paragraph" w:customStyle="1" w:styleId="73BC6F05EA304B4BA34D8D0FF8FA3918">
    <w:name w:val="73BC6F05EA304B4BA34D8D0FF8FA3918"/>
  </w:style>
  <w:style w:type="paragraph" w:customStyle="1" w:styleId="0F6D429FE74240E0893C5A0990C851A8">
    <w:name w:val="0F6D429FE74240E0893C5A0990C851A8"/>
  </w:style>
  <w:style w:type="paragraph" w:customStyle="1" w:styleId="3769914C7BBA4DFA96B1A531BB8C50AE">
    <w:name w:val="3769914C7BBA4DFA96B1A531BB8C50AE"/>
  </w:style>
  <w:style w:type="paragraph" w:customStyle="1" w:styleId="45F19496AF174A96B0E6FB21215432AD">
    <w:name w:val="45F19496AF174A96B0E6FB21215432AD"/>
  </w:style>
  <w:style w:type="paragraph" w:customStyle="1" w:styleId="676F783BECCE4CF99E29E50E3E0DC74C">
    <w:name w:val="676F783BECCE4CF99E29E50E3E0DC74C"/>
  </w:style>
  <w:style w:type="paragraph" w:customStyle="1" w:styleId="B8A097E1266C48428F020C1375475954">
    <w:name w:val="B8A097E1266C48428F020C1375475954"/>
  </w:style>
  <w:style w:type="paragraph" w:customStyle="1" w:styleId="A50D601A4A4948C09492F9A6C791AB8B">
    <w:name w:val="A50D601A4A4948C09492F9A6C791AB8B"/>
  </w:style>
  <w:style w:type="paragraph" w:customStyle="1" w:styleId="3DA932BCA2AC40AE93D5C27F5833778D">
    <w:name w:val="3DA932BCA2AC40AE93D5C27F5833778D"/>
  </w:style>
  <w:style w:type="paragraph" w:customStyle="1" w:styleId="14BBC929FCBA44F9B0BB42AF23759BF1">
    <w:name w:val="14BBC929FCBA44F9B0BB42AF23759BF1"/>
  </w:style>
  <w:style w:type="paragraph" w:customStyle="1" w:styleId="A4F2F60C59824FD8A40387FE12BCD94D">
    <w:name w:val="A4F2F60C59824FD8A40387FE12BCD94D"/>
  </w:style>
  <w:style w:type="paragraph" w:customStyle="1" w:styleId="A2C7D2017D5E4BACA443D26A03B2CC3D">
    <w:name w:val="A2C7D2017D5E4BACA443D26A03B2CC3D"/>
  </w:style>
  <w:style w:type="paragraph" w:customStyle="1" w:styleId="FDB5C17090BF42B8AD8F2E30B009BEAF">
    <w:name w:val="FDB5C17090BF42B8AD8F2E30B009BEAF"/>
  </w:style>
  <w:style w:type="paragraph" w:customStyle="1" w:styleId="F267C44AA0AA48EF8899D0890CA3CC75">
    <w:name w:val="F267C44AA0AA48EF8899D0890CA3CC75"/>
  </w:style>
  <w:style w:type="paragraph" w:customStyle="1" w:styleId="4044C959B23A4499BA131DB3A4308A2A">
    <w:name w:val="4044C959B23A4499BA131DB3A4308A2A"/>
  </w:style>
  <w:style w:type="paragraph" w:customStyle="1" w:styleId="ACF837DAF36F4245B6E6B9E82FBAB790">
    <w:name w:val="ACF837DAF36F4245B6E6B9E82FBAB790"/>
  </w:style>
  <w:style w:type="paragraph" w:customStyle="1" w:styleId="1A182539E340453DB1E7F94FCBF65D87">
    <w:name w:val="1A182539E340453DB1E7F94FCBF65D87"/>
  </w:style>
  <w:style w:type="paragraph" w:customStyle="1" w:styleId="29FDB425C36148ADA6BA2B6F54E7AE64">
    <w:name w:val="29FDB425C36148ADA6BA2B6F54E7AE64"/>
  </w:style>
  <w:style w:type="paragraph" w:customStyle="1" w:styleId="828D7E8D226045439CFB1D476B2548EA">
    <w:name w:val="828D7E8D226045439CFB1D476B2548EA"/>
  </w:style>
  <w:style w:type="paragraph" w:customStyle="1" w:styleId="4CA570A2147F43F68236D63C21B187F9">
    <w:name w:val="4CA570A2147F43F68236D63C21B187F9"/>
  </w:style>
  <w:style w:type="paragraph" w:customStyle="1" w:styleId="AE82BFCACD1745BA9A2E91D179C6C4BF">
    <w:name w:val="AE82BFCACD1745BA9A2E91D179C6C4BF"/>
  </w:style>
  <w:style w:type="paragraph" w:customStyle="1" w:styleId="14E99F9B9C594DDCBCC392B072808B94">
    <w:name w:val="14E99F9B9C594DDCBCC392B072808B94"/>
  </w:style>
  <w:style w:type="paragraph" w:customStyle="1" w:styleId="4789939ADA9F43628BF12C21D9CD924F">
    <w:name w:val="4789939ADA9F43628BF12C21D9CD924F"/>
  </w:style>
  <w:style w:type="paragraph" w:customStyle="1" w:styleId="A93A8CE19C8B46C3979E49BCF96D5D3C">
    <w:name w:val="A93A8CE19C8B46C3979E49BCF96D5D3C"/>
  </w:style>
  <w:style w:type="paragraph" w:customStyle="1" w:styleId="A58945597E6A40DA9995F39E2070D776">
    <w:name w:val="A58945597E6A40DA9995F39E2070D776"/>
  </w:style>
  <w:style w:type="paragraph" w:customStyle="1" w:styleId="A1A837ECAEA241608051E8D63E32B99E">
    <w:name w:val="A1A837ECAEA241608051E8D63E32B99E"/>
  </w:style>
  <w:style w:type="paragraph" w:customStyle="1" w:styleId="23D539EE0E164F1CBCEF06DEB660A450">
    <w:name w:val="23D539EE0E164F1CBCEF06DEB660A450"/>
  </w:style>
  <w:style w:type="paragraph" w:customStyle="1" w:styleId="EFCE65CCD2704E74A22073610FE52796">
    <w:name w:val="EFCE65CCD2704E74A22073610FE52796"/>
  </w:style>
  <w:style w:type="paragraph" w:customStyle="1" w:styleId="CF9758A620BB4B909021B9E5B293E608">
    <w:name w:val="CF9758A620BB4B909021B9E5B293E608"/>
  </w:style>
  <w:style w:type="paragraph" w:customStyle="1" w:styleId="6585E5875D7447F4AA669827F04FF6A0">
    <w:name w:val="6585E5875D7447F4AA669827F04FF6A0"/>
  </w:style>
  <w:style w:type="paragraph" w:customStyle="1" w:styleId="44B61A98C1C54772848D2AF2A89983FD">
    <w:name w:val="44B61A98C1C54772848D2AF2A89983FD"/>
  </w:style>
  <w:style w:type="paragraph" w:customStyle="1" w:styleId="296BFD4A36DA4A16A1D34EE8B019F7E3">
    <w:name w:val="296BFD4A36DA4A16A1D34EE8B019F7E3"/>
  </w:style>
  <w:style w:type="paragraph" w:customStyle="1" w:styleId="D86B30A676A245CAA0A4D178D7CDC314">
    <w:name w:val="D86B30A676A245CAA0A4D178D7CDC314"/>
  </w:style>
  <w:style w:type="paragraph" w:customStyle="1" w:styleId="2FF82F82A33F4B9486153FEC909A6BC7">
    <w:name w:val="2FF82F82A33F4B9486153FEC909A6BC7"/>
  </w:style>
  <w:style w:type="paragraph" w:customStyle="1" w:styleId="B9D11BC04B904E9A8D9F26D294B53A30">
    <w:name w:val="B9D11BC04B904E9A8D9F26D294B53A30"/>
  </w:style>
  <w:style w:type="paragraph" w:customStyle="1" w:styleId="479E8636BF4A489CAD55C2AA05941DEF">
    <w:name w:val="479E8636BF4A489CAD55C2AA05941DEF"/>
  </w:style>
  <w:style w:type="paragraph" w:customStyle="1" w:styleId="48C7A1D8ECAC4D77BEB7A022BE9EA20E">
    <w:name w:val="48C7A1D8ECAC4D77BEB7A022BE9EA20E"/>
  </w:style>
  <w:style w:type="paragraph" w:customStyle="1" w:styleId="EECB42C3B4EB435DB33C5164C3BD2951">
    <w:name w:val="EECB42C3B4EB435DB33C5164C3BD2951"/>
  </w:style>
  <w:style w:type="paragraph" w:customStyle="1" w:styleId="FAB7BDFB1C464442B9ACE99553EF46D9">
    <w:name w:val="FAB7BDFB1C464442B9ACE99553EF46D9"/>
  </w:style>
  <w:style w:type="paragraph" w:customStyle="1" w:styleId="ED044E329D5F48DB8726A030C7D147CE">
    <w:name w:val="ED044E329D5F48DB8726A030C7D147CE"/>
  </w:style>
  <w:style w:type="paragraph" w:customStyle="1" w:styleId="6E99320B23824E92847F5E4BB4B3E6D9">
    <w:name w:val="6E99320B23824E92847F5E4BB4B3E6D9"/>
  </w:style>
  <w:style w:type="paragraph" w:customStyle="1" w:styleId="2A6272339C9F4311A76E7E5EB40CC2D4">
    <w:name w:val="2A6272339C9F4311A76E7E5EB40CC2D4"/>
  </w:style>
  <w:style w:type="paragraph" w:customStyle="1" w:styleId="06518AD0DC524CB89D622C00FD8D2993">
    <w:name w:val="06518AD0DC524CB89D622C00FD8D2993"/>
  </w:style>
  <w:style w:type="paragraph" w:customStyle="1" w:styleId="5E9CCE2A95D9448999D3E6FBD65B5CDF">
    <w:name w:val="5E9CCE2A95D9448999D3E6FBD65B5CDF"/>
  </w:style>
  <w:style w:type="paragraph" w:customStyle="1" w:styleId="2201B67706E3451E89321E4C4C63407B">
    <w:name w:val="2201B67706E3451E89321E4C4C63407B"/>
  </w:style>
  <w:style w:type="paragraph" w:customStyle="1" w:styleId="BB93604B7886452A849315BD75E3AC08">
    <w:name w:val="BB93604B7886452A849315BD75E3AC08"/>
  </w:style>
  <w:style w:type="paragraph" w:customStyle="1" w:styleId="D8ABFB29B20D47F68EF52C914E8CAAEB">
    <w:name w:val="D8ABFB29B20D47F68EF52C914E8CAAEB"/>
  </w:style>
  <w:style w:type="paragraph" w:customStyle="1" w:styleId="0E3A7502384B4CA4ABC82628250178F2">
    <w:name w:val="0E3A7502384B4CA4ABC82628250178F2"/>
  </w:style>
  <w:style w:type="paragraph" w:customStyle="1" w:styleId="B399EB20A00D4D5C9FE36F51C5B6CB95">
    <w:name w:val="B399EB20A00D4D5C9FE36F51C5B6CB95"/>
  </w:style>
  <w:style w:type="paragraph" w:customStyle="1" w:styleId="88A588F461344A3AB1F2A6E75FDF63FD">
    <w:name w:val="88A588F461344A3AB1F2A6E75FDF63FD"/>
  </w:style>
  <w:style w:type="paragraph" w:customStyle="1" w:styleId="E1D349DBD08D4A098A972EB37A3F31EC">
    <w:name w:val="E1D349DBD08D4A098A972EB37A3F31EC"/>
  </w:style>
  <w:style w:type="paragraph" w:customStyle="1" w:styleId="76F7309907F44A3EB465900DD53C735A">
    <w:name w:val="76F7309907F44A3EB465900DD53C735A"/>
  </w:style>
  <w:style w:type="paragraph" w:customStyle="1" w:styleId="9F8E67432B8840CC9F840AF121C99A5D">
    <w:name w:val="9F8E67432B8840CC9F840AF121C99A5D"/>
  </w:style>
  <w:style w:type="paragraph" w:customStyle="1" w:styleId="09540B2475A344ABB52BD34E67909AFC">
    <w:name w:val="09540B2475A344ABB52BD34E67909AFC"/>
  </w:style>
  <w:style w:type="paragraph" w:customStyle="1" w:styleId="39CF05A811A34CE19DFACEF3EA7401CC">
    <w:name w:val="39CF05A811A34CE19DFACEF3EA7401CC"/>
  </w:style>
  <w:style w:type="paragraph" w:customStyle="1" w:styleId="A45F93B8A8CA48B1BDD9078E24E072CF">
    <w:name w:val="A45F93B8A8CA48B1BDD9078E24E072CF"/>
  </w:style>
  <w:style w:type="paragraph" w:customStyle="1" w:styleId="941E15B3228045828E9219441B4D1E2A">
    <w:name w:val="941E15B3228045828E9219441B4D1E2A"/>
  </w:style>
  <w:style w:type="paragraph" w:customStyle="1" w:styleId="043F54E65B024F8BB8415FE1CF1F5CE0">
    <w:name w:val="043F54E65B024F8BB8415FE1CF1F5CE0"/>
  </w:style>
  <w:style w:type="paragraph" w:customStyle="1" w:styleId="947A327D1ECF4B6DB6F59046EE5E403D">
    <w:name w:val="947A327D1ECF4B6DB6F59046EE5E403D"/>
  </w:style>
  <w:style w:type="paragraph" w:customStyle="1" w:styleId="D8EEED2CBA74437080AAC3C06A75A9A1">
    <w:name w:val="D8EEED2CBA74437080AAC3C06A75A9A1"/>
  </w:style>
  <w:style w:type="paragraph" w:customStyle="1" w:styleId="A1D3E81BA996485BA886AA57B61EF69B">
    <w:name w:val="A1D3E81BA996485BA886AA57B61EF69B"/>
  </w:style>
  <w:style w:type="paragraph" w:customStyle="1" w:styleId="91223F98986C44D08F311D5CC7359B74">
    <w:name w:val="91223F98986C44D08F311D5CC7359B74"/>
  </w:style>
  <w:style w:type="paragraph" w:customStyle="1" w:styleId="79109EAE904548E3BEC8278D2E3A55F4">
    <w:name w:val="79109EAE904548E3BEC8278D2E3A55F4"/>
  </w:style>
  <w:style w:type="paragraph" w:customStyle="1" w:styleId="84E5352C6CF3483396E4527CC437BF08">
    <w:name w:val="84E5352C6CF3483396E4527CC437BF08"/>
  </w:style>
  <w:style w:type="paragraph" w:customStyle="1" w:styleId="7F4B1F1B95D14049915F9BC180AFC40D">
    <w:name w:val="7F4B1F1B95D14049915F9BC180AFC40D"/>
  </w:style>
  <w:style w:type="paragraph" w:customStyle="1" w:styleId="266AF80655734031B8E1A1928E305274">
    <w:name w:val="266AF80655734031B8E1A1928E305274"/>
  </w:style>
  <w:style w:type="paragraph" w:customStyle="1" w:styleId="0AD5C8B4D2664475AED7658AFE205919">
    <w:name w:val="0AD5C8B4D2664475AED7658AFE205919"/>
  </w:style>
  <w:style w:type="paragraph" w:customStyle="1" w:styleId="35070CD63D6E4F06996471AB93078925">
    <w:name w:val="35070CD63D6E4F06996471AB93078925"/>
  </w:style>
  <w:style w:type="paragraph" w:customStyle="1" w:styleId="E2C1EEDC1E7D4FC6B6E541E1FBCE082D">
    <w:name w:val="E2C1EEDC1E7D4FC6B6E541E1FBCE082D"/>
  </w:style>
  <w:style w:type="paragraph" w:customStyle="1" w:styleId="B67B58899CAA4BB39E51DAD49F96904C">
    <w:name w:val="B67B58899CAA4BB39E51DAD49F96904C"/>
  </w:style>
  <w:style w:type="paragraph" w:customStyle="1" w:styleId="1D3F278626D541D2B667ABAC3B1768AE">
    <w:name w:val="1D3F278626D541D2B667ABAC3B1768AE"/>
  </w:style>
  <w:style w:type="paragraph" w:customStyle="1" w:styleId="588418C6A30B4479A70CF26A7AF7A9D8">
    <w:name w:val="588418C6A30B4479A70CF26A7AF7A9D8"/>
  </w:style>
  <w:style w:type="paragraph" w:customStyle="1" w:styleId="7324147D1AFE4C64A5F775E17585E19B">
    <w:name w:val="7324147D1AFE4C64A5F775E17585E19B"/>
  </w:style>
  <w:style w:type="paragraph" w:customStyle="1" w:styleId="16E4AF3A4A8F4D468A50E4E0110B8163">
    <w:name w:val="16E4AF3A4A8F4D468A50E4E0110B8163"/>
  </w:style>
  <w:style w:type="paragraph" w:customStyle="1" w:styleId="6FA2FB11652D49ABBDC19E95EBC8A887">
    <w:name w:val="6FA2FB11652D49ABBDC19E95EBC8A887"/>
  </w:style>
  <w:style w:type="paragraph" w:customStyle="1" w:styleId="C59BF5E093374AB484631DBD1F53D5B6">
    <w:name w:val="C59BF5E093374AB484631DBD1F53D5B6"/>
  </w:style>
  <w:style w:type="paragraph" w:customStyle="1" w:styleId="AC9631C8E01D4E10A39A45ECA975D72A">
    <w:name w:val="AC9631C8E01D4E10A39A45ECA975D72A"/>
  </w:style>
  <w:style w:type="paragraph" w:customStyle="1" w:styleId="B805FA9B4CDE4CA0B5AF5A54047F709B">
    <w:name w:val="B805FA9B4CDE4CA0B5AF5A54047F70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Healthcare">
  <a:themeElements>
    <a:clrScheme name="Healthcare">
      <a:dk1>
        <a:srgbClr val="000000"/>
      </a:dk1>
      <a:lt1>
        <a:srgbClr val="FFFFFF"/>
      </a:lt1>
      <a:dk2>
        <a:srgbClr val="5E5E5E"/>
      </a:dk2>
      <a:lt2>
        <a:srgbClr val="D6D5D5"/>
      </a:lt2>
      <a:accent1>
        <a:srgbClr val="264D2B"/>
      </a:accent1>
      <a:accent2>
        <a:srgbClr val="60B966"/>
      </a:accent2>
      <a:accent3>
        <a:srgbClr val="A91E30"/>
      </a:accent3>
      <a:accent4>
        <a:srgbClr val="EE4141"/>
      </a:accent4>
      <a:accent5>
        <a:srgbClr val="084D9E"/>
      </a:accent5>
      <a:accent6>
        <a:srgbClr val="2278CF"/>
      </a:accent6>
      <a:hlink>
        <a:srgbClr val="0000FF"/>
      </a:hlink>
      <a:folHlink>
        <a:srgbClr val="FF00FF"/>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Healthcare" id="{8E585ACA-EF7B-4740-90C4-1122ECCB3F42}" vid="{04500B0B-062B-BC4C-91BD-C3C32043576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60F1D-E0E7-4F03-AA2B-AC55CAD5D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94EA7A-8E11-4C0B-86E7-42F1757C03A1}">
  <ds:schemaRefs>
    <ds:schemaRef ds:uri="http://schemas.microsoft.com/sharepoint/v3/contenttype/forms"/>
  </ds:schemaRefs>
</ds:datastoreItem>
</file>

<file path=customXml/itemProps3.xml><?xml version="1.0" encoding="utf-8"?>
<ds:datastoreItem xmlns:ds="http://schemas.openxmlformats.org/officeDocument/2006/customXml" ds:itemID="{ECD9FB68-32C9-4488-BDB0-00273754F156}">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F19E7C96-3DD3-4CE5-904F-B6BAB2D43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Healthcare business plan.dotx</Template>
  <TotalTime>0</TotalTime>
  <Pages>11</Pages>
  <Words>576</Words>
  <Characters>3285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2019-10-19T14:57:00Z</dcterms:created>
  <dcterms:modified xsi:type="dcterms:W3CDTF">2019-10-19T15:47:00Z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